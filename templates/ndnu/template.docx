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CAA1D">
      <w:pPr>
        <w:spacing w:before="39" w:line="240" w:lineRule="auto"/>
        <w:ind w:firstLine="0" w:firstLineChars="0"/>
        <w:rPr>
          <w:rFonts w:hint="eastAsia" w:ascii="黑体" w:hAnsi="Times New Roman" w:eastAsia="黑体" w:cs="Times New Roman"/>
          <w:sz w:val="32"/>
        </w:rPr>
      </w:pPr>
    </w:p>
    <w:p w14:paraId="56623184">
      <w:pPr>
        <w:keepNext w:val="0"/>
        <w:keepLines w:val="0"/>
        <w:pageBreakBefore w:val="0"/>
        <w:widowControl w:val="0"/>
        <w:tabs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宋体" w:hAnsi="宋体" w:eastAsia="宋体" w:cs="Times New Roman"/>
          <w:b/>
          <w:sz w:val="84"/>
        </w:rPr>
      </w:pPr>
      <w:r>
        <w:rPr>
          <w:rFonts w:hint="eastAsia" w:ascii="宋体" w:hAnsi="宋体" w:eastAsia="宋体" w:cs="Times New Roman"/>
          <w:b/>
          <w:sz w:val="84"/>
        </w:rPr>
        <w:drawing>
          <wp:inline distT="0" distB="0" distL="114300" distR="114300">
            <wp:extent cx="1157605" cy="1216025"/>
            <wp:effectExtent l="0" t="0" r="10795" b="3175"/>
            <wp:docPr id="88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" descr="图片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6FDC">
      <w:pPr>
        <w:keepNext w:val="0"/>
        <w:keepLines w:val="0"/>
        <w:pageBreakBefore w:val="0"/>
        <w:widowControl w:val="0"/>
        <w:tabs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宋体" w:hAnsi="宋体" w:eastAsia="宋体" w:cs="Times New Roman"/>
          <w:b/>
          <w:sz w:val="84"/>
        </w:rPr>
      </w:pPr>
      <w:r>
        <w:rPr>
          <w:rFonts w:hint="eastAsia" w:ascii="宋体" w:hAnsi="宋体" w:eastAsia="宋体" w:cs="Times New Roman"/>
          <w:b/>
          <w:sz w:val="84"/>
        </w:rPr>
        <w:t>宁德师范学院</w:t>
      </w:r>
    </w:p>
    <w:p w14:paraId="3CAE604C">
      <w:pPr>
        <w:keepNext w:val="0"/>
        <w:keepLines w:val="0"/>
        <w:pageBreakBefore w:val="0"/>
        <w:widowControl w:val="0"/>
        <w:tabs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Times New Roman"/>
          <w:b/>
          <w:sz w:val="84"/>
        </w:rPr>
      </w:pPr>
      <w:r>
        <w:rPr>
          <w:rFonts w:hint="eastAsia" w:ascii="宋体" w:hAnsi="宋体" w:eastAsia="宋体" w:cs="Times New Roman"/>
          <w:b/>
          <w:sz w:val="84"/>
        </w:rPr>
        <w:t>本科毕业论文(设计)</w:t>
      </w:r>
    </w:p>
    <w:tbl>
      <w:tblPr>
        <w:tblStyle w:val="59"/>
        <w:tblpPr w:leftFromText="180" w:rightFromText="180" w:vertAnchor="text" w:horzAnchor="page" w:tblpXSpec="center" w:tblpY="23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0AC356C8">
        <w:trPr>
          <w:jc w:val="center"/>
        </w:trPr>
        <w:tc>
          <w:tcPr>
            <w:tcW w:w="8100" w:type="dxa"/>
            <w:noWrap w:val="0"/>
            <w:vAlign w:val="top"/>
          </w:tcPr>
          <w:p w14:paraId="51EADBFA">
            <w:pPr>
              <w:spacing w:line="860" w:lineRule="exact"/>
              <w:ind w:firstLine="0" w:firstLineChars="0"/>
              <w:jc w:val="center"/>
              <w:rPr>
                <w:rFonts w:hint="eastAsia" w:ascii="黑体" w:hAnsi="黑体" w:eastAsia="黑体" w:cs="黑体"/>
                <w:sz w:val="52"/>
                <w:szCs w:val="52"/>
              </w:rPr>
            </w:pPr>
            <w:r>
              <w:rPr>
                <w:rFonts w:hint="eastAsia" w:ascii="黑体" w:hAnsi="黑体" w:eastAsia="黑体" w:cs="黑体"/>
                <w:sz w:val="52"/>
                <w:szCs w:val="52"/>
              </w:rPr>
              <w:t>{{ title_zh }}</w:t>
            </w:r>
            <w:r>
              <w:rPr>
                <w:rFonts w:hint="eastAsia" w:ascii="黑体" w:hAnsi="黑体" w:eastAsia="黑体" w:cs="黑体"/>
                <w:sz w:val="52"/>
                <w:szCs w:val="52"/>
              </w:rPr>
            </w:r>
          </w:p>
          <w:p w14:paraId="1E9180B5">
            <w:pPr>
              <w:spacing w:line="860" w:lineRule="exact"/>
              <w:ind w:firstLine="0" w:firstLineChars="0"/>
              <w:jc w:val="center"/>
              <w:rPr>
                <w:rFonts w:hint="eastAsia" w:ascii="宋体" w:hAnsi="宋体" w:eastAsia="宋体" w:cs="Times New Roman"/>
                <w:sz w:val="52"/>
                <w:szCs w:val="52"/>
              </w:rPr>
            </w:pPr>
            <w:r>
              <w:rPr>
                <w:rFonts w:hint="eastAsia" w:ascii="黑体" w:hAnsi="黑体" w:eastAsia="黑体" w:cs="黑体"/>
                <w:sz w:val="52"/>
                <w:szCs w:val="52"/>
              </w:rPr>
            </w:r>
            <w:r>
              <w:rPr>
                <w:rFonts w:hint="eastAsia" w:ascii="黑体" w:hAnsi="黑体" w:eastAsia="黑体" w:cs="黑体"/>
                <w:sz w:val="52"/>
                <w:szCs w:val="52"/>
              </w:rPr>
            </w:r>
          </w:p>
        </w:tc>
      </w:tr>
    </w:tbl>
    <w:p w14:paraId="74361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textAlignment w:val="auto"/>
        <w:rPr>
          <w:rFonts w:ascii="Times New Roman" w:hAnsi="Times New Roman" w:eastAsia="仿宋_GB2312" w:cs="Times New Roman"/>
          <w:sz w:val="21"/>
          <w:szCs w:val="18"/>
        </w:rPr>
      </w:pPr>
    </w:p>
    <w:tbl>
      <w:tblPr>
        <w:tblStyle w:val="59"/>
        <w:tblpPr w:leftFromText="180" w:rightFromText="180" w:vertAnchor="text" w:horzAnchor="page" w:tblpX="2824" w:tblpY="6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00"/>
      </w:tblGrid>
      <w:tr w14:paraId="38B5E967">
        <w:trPr>
          <w:trHeight w:val="613" w:hRule="atLeast"/>
        </w:trPr>
        <w:tc>
          <w:tcPr>
            <w:tcW w:w="1980" w:type="dxa"/>
            <w:tcBorders>
              <w:top w:val="nil"/>
            </w:tcBorders>
            <w:noWrap w:val="0"/>
            <w:vAlign w:val="top"/>
          </w:tcPr>
          <w:p w14:paraId="3400E6D3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姓        名</w:t>
            </w:r>
          </w:p>
        </w:tc>
        <w:tc>
          <w:tcPr>
            <w:tcW w:w="4500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5220CAB5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hint="eastAsia" w:eastAsia="仿宋"/>
                <w:bCs/>
                <w:sz w:val="30"/>
              </w:rPr>
              <w:t>{{ name }}</w:t>
            </w:r>
            <w:r>
              <w:rPr>
                <w:rFonts w:hint="default" w:ascii="Times New Roman" w:hAnsi="Times New Roman" w:eastAsia="仿宋_GB2312" w:cs="Times New Roman"/>
                <w:sz w:val="32"/>
              </w:rPr>
            </w:r>
          </w:p>
        </w:tc>
      </w:tr>
      <w:tr w14:paraId="5C262CDF">
        <w:trPr>
          <w:trHeight w:val="441" w:hRule="atLeast"/>
        </w:trPr>
        <w:tc>
          <w:tcPr>
            <w:tcW w:w="1980" w:type="dxa"/>
            <w:noWrap w:val="0"/>
            <w:vAlign w:val="top"/>
          </w:tcPr>
          <w:p w14:paraId="33C635AB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学        号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top"/>
          </w:tcPr>
          <w:p w14:paraId="657C0BE1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hint="eastAsia" w:eastAsia="仿宋"/>
                <w:bCs/>
                <w:sz w:val="30"/>
              </w:rPr>
              <w:t>{{ student_id }}</w:t>
            </w:r>
          </w:p>
        </w:tc>
      </w:tr>
      <w:tr w14:paraId="65BE326A">
        <w:trPr>
          <w:trHeight w:val="590" w:hRule="atLeast"/>
        </w:trPr>
        <w:tc>
          <w:tcPr>
            <w:tcW w:w="1980" w:type="dxa"/>
            <w:noWrap w:val="0"/>
            <w:vAlign w:val="top"/>
          </w:tcPr>
          <w:p w14:paraId="046A15C1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专业（班级）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top"/>
          </w:tcPr>
          <w:p w14:paraId="6BB16D02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hint="eastAsia" w:eastAsia="仿宋"/>
                <w:bCs/>
                <w:sz w:val="30"/>
              </w:rPr>
              <w:t>{{ major }}</w:t>
            </w:r>
            <w:r>
              <w:rPr>
                <w:rFonts w:hint="eastAsia" w:eastAsia="仿宋"/>
                <w:bCs/>
                <w:sz w:val="30"/>
                <w:lang w:val="en-US" w:eastAsia="zh-CN"/>
              </w:rPr>
            </w:r>
            <w:r>
              <w:rPr>
                <w:rFonts w:hint="eastAsia" w:eastAsia="仿宋"/>
                <w:bCs/>
                <w:sz w:val="30"/>
              </w:rPr>
            </w:r>
          </w:p>
        </w:tc>
      </w:tr>
      <w:tr w14:paraId="2B39F410">
        <w:trPr>
          <w:trHeight w:val="584" w:hRule="atLeast"/>
        </w:trPr>
        <w:tc>
          <w:tcPr>
            <w:tcW w:w="1980" w:type="dxa"/>
            <w:noWrap w:val="0"/>
            <w:vAlign w:val="top"/>
          </w:tcPr>
          <w:p w14:paraId="54A889BE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学        院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top"/>
          </w:tcPr>
          <w:p w14:paraId="6FF72521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eastAsia="仿宋"/>
                <w:bCs/>
                <w:sz w:val="30"/>
              </w:rPr>
              <w:t>信息工程学院</w:t>
            </w:r>
          </w:p>
        </w:tc>
      </w:tr>
      <w:tr w14:paraId="28AC2786">
        <w:trPr>
          <w:trHeight w:val="550" w:hRule="atLeast"/>
        </w:trPr>
        <w:tc>
          <w:tcPr>
            <w:tcW w:w="1980" w:type="dxa"/>
            <w:noWrap w:val="0"/>
            <w:vAlign w:val="top"/>
          </w:tcPr>
          <w:p w14:paraId="6A7B9FB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指 导 教 师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top"/>
          </w:tcPr>
          <w:p w14:paraId="0CC3245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hint="eastAsia" w:eastAsia="仿宋"/>
                <w:bCs/>
                <w:sz w:val="30"/>
                <w:lang w:val="zh-CN" w:eastAsia="zh"/>
              </w:rPr>
              <w:t>{{ advisor }}</w:t>
            </w:r>
          </w:p>
        </w:tc>
      </w:tr>
      <w:tr w14:paraId="05D66144">
        <w:trPr>
          <w:trHeight w:val="592" w:hRule="atLeast"/>
        </w:trPr>
        <w:tc>
          <w:tcPr>
            <w:tcW w:w="1980" w:type="dxa"/>
            <w:noWrap w:val="0"/>
            <w:vAlign w:val="top"/>
          </w:tcPr>
          <w:p w14:paraId="14B95B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职        称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noWrap w:val="0"/>
            <w:vAlign w:val="top"/>
          </w:tcPr>
          <w:p w14:paraId="2A83D95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  <w:lang w:val="en-US" w:eastAsia="zh-CN"/>
              </w:rPr>
            </w:pPr>
            <w:r>
              <w:rPr>
                <w:rFonts w:hint="eastAsia" w:eastAsia="仿宋"/>
                <w:bCs/>
                <w:sz w:val="30"/>
                <w:lang w:val="zh-CN" w:eastAsia="zh"/>
              </w:rPr>
              <w:t>{{ advisor_title }}</w:t>
            </w:r>
          </w:p>
        </w:tc>
      </w:tr>
      <w:tr w14:paraId="73D42C91">
        <w:trPr>
          <w:trHeight w:val="516" w:hRule="atLeast"/>
        </w:trPr>
        <w:tc>
          <w:tcPr>
            <w:tcW w:w="1980" w:type="dxa"/>
            <w:noWrap w:val="0"/>
            <w:vAlign w:val="top"/>
          </w:tcPr>
          <w:p w14:paraId="3292DD7C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pacing w:val="-18"/>
                <w:sz w:val="30"/>
                <w:szCs w:val="30"/>
              </w:rPr>
              <w:t>完 成 日 期</w:t>
            </w:r>
          </w:p>
        </w:tc>
        <w:tc>
          <w:tcPr>
            <w:tcW w:w="45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900438">
            <w:pPr>
              <w:spacing w:line="240" w:lineRule="auto"/>
              <w:ind w:right="900" w:firstLine="0" w:firstLineChars="0"/>
              <w:jc w:val="center"/>
              <w:rPr>
                <w:rFonts w:hint="default" w:ascii="Times New Roman" w:hAnsi="Times New Roman" w:eastAsia="仿宋" w:cs="Times New Roman"/>
                <w:bCs/>
                <w:sz w:val="30"/>
              </w:rPr>
            </w:pPr>
            <w:r>
              <w:rPr>
                <w:rFonts w:hint="default" w:ascii="Times New Roman" w:hAnsi="Times New Roman" w:eastAsia="仿宋" w:cs="Times New Roman"/>
                <w:bCs/>
                <w:sz w:val="30"/>
              </w:rPr>
              <w:t>{{ finish_date }}</w:t>
            </w:r>
            <w:r>
              <w:rPr>
                <w:rFonts w:hint="eastAsia" w:ascii="Times New Roman" w:hAnsi="Times New Roman" w:eastAsia="仿宋" w:cs="Times New Roman"/>
                <w:bCs/>
                <w:sz w:val="30"/>
                <w:lang w:val="en-US" w:eastAsia="zh-CN"/>
              </w:rPr>
            </w:r>
            <w:r>
              <w:rPr>
                <w:rFonts w:eastAsia="仿宋"/>
                <w:sz w:val="30"/>
                <w:szCs w:val="30"/>
              </w:rPr>
            </w:r>
            <w:r>
              <w:rPr>
                <w:rFonts w:hint="eastAsia" w:eastAsia="仿宋"/>
                <w:sz w:val="30"/>
                <w:szCs w:val="30"/>
              </w:rPr>
            </w:r>
            <w:r>
              <w:rPr>
                <w:rFonts w:eastAsia="仿宋"/>
                <w:sz w:val="30"/>
                <w:szCs w:val="30"/>
              </w:rPr>
            </w:r>
            <w:bookmarkStart w:id="67" w:name="_GoBack"/>
            <w:bookmarkEnd w:id="67"/>
          </w:p>
        </w:tc>
      </w:tr>
    </w:tbl>
    <w:p w14:paraId="4F77BEEF">
      <w:pPr>
        <w:spacing w:line="240" w:lineRule="auto"/>
        <w:ind w:firstLine="0" w:firstLineChars="0"/>
        <w:rPr>
          <w:rFonts w:hint="eastAsia" w:ascii="仿宋_GB2312" w:hAnsi="Times New Roman" w:eastAsia="仿宋_GB2312" w:cs="Times New Roman"/>
          <w:sz w:val="32"/>
        </w:rPr>
      </w:pPr>
    </w:p>
    <w:p w14:paraId="14E65B7F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43E478D2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704BF76E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1AD4E963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72B97228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1DFB883B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6A4E07FB">
      <w:pPr>
        <w:bidi w:val="0"/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2D9C831F">
      <w:pPr>
        <w:spacing w:line="240" w:lineRule="auto"/>
        <w:ind w:firstLine="0" w:firstLineChars="0"/>
        <w:rPr>
          <w:rFonts w:hint="eastAsia" w:ascii="Times New Roman" w:hAnsi="Times New Roman" w:eastAsia="仿宋_GB2312" w:cs="Times New Roman"/>
          <w:sz w:val="32"/>
        </w:rPr>
      </w:pPr>
    </w:p>
    <w:p w14:paraId="7890B9C7">
      <w:pPr>
        <w:autoSpaceDE w:val="0"/>
        <w:autoSpaceDN w:val="0"/>
        <w:adjustRightInd w:val="0"/>
        <w:spacing w:line="240" w:lineRule="auto"/>
        <w:ind w:firstLine="0" w:firstLineChars="0"/>
        <w:jc w:val="center"/>
        <w:outlineLvl w:val="0"/>
        <w:rPr>
          <w:rFonts w:hint="eastAsia" w:ascii="宋体" w:hAnsi="宋体" w:eastAsia="宋体" w:cs="宋体"/>
          <w:kern w:val="0"/>
          <w:sz w:val="32"/>
          <w:szCs w:val="32"/>
          <w:lang w:val="zh-CN"/>
        </w:rPr>
      </w:pPr>
    </w:p>
    <w:p w14:paraId="67393801">
      <w:pPr>
        <w:autoSpaceDE w:val="0"/>
        <w:autoSpaceDN w:val="0"/>
        <w:adjustRightInd w:val="0"/>
        <w:spacing w:line="240" w:lineRule="auto"/>
        <w:ind w:firstLine="0" w:firstLineChars="0"/>
        <w:jc w:val="center"/>
        <w:outlineLvl w:val="0"/>
        <w:rPr>
          <w:rFonts w:hint="eastAsia" w:ascii="宋体" w:hAnsi="宋体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zh-CN"/>
        </w:rPr>
        <w:t>宁德师范学院</w:t>
      </w:r>
      <w:r>
        <w:rPr>
          <w:rFonts w:ascii="宋体" w:hAnsi="宋体" w:eastAsia="宋体" w:cs="宋体"/>
          <w:kern w:val="0"/>
          <w:sz w:val="32"/>
          <w:szCs w:val="32"/>
          <w:lang w:val="zh-CN"/>
        </w:rPr>
        <w:t xml:space="preserve">本科毕业论文（设计） </w:t>
      </w:r>
    </w:p>
    <w:p w14:paraId="0F7D465F">
      <w:pPr>
        <w:autoSpaceDE w:val="0"/>
        <w:autoSpaceDN w:val="0"/>
        <w:adjustRightInd w:val="0"/>
        <w:spacing w:line="240" w:lineRule="auto"/>
        <w:ind w:firstLine="0" w:firstLineChars="0"/>
        <w:jc w:val="center"/>
        <w:outlineLvl w:val="0"/>
        <w:rPr>
          <w:rFonts w:ascii="宋体" w:hAnsi="宋体" w:eastAsia="宋体" w:cs="宋体"/>
          <w:kern w:val="0"/>
          <w:sz w:val="32"/>
          <w:szCs w:val="32"/>
          <w:lang w:val="zh-CN"/>
        </w:rPr>
      </w:pPr>
      <w:r>
        <w:rPr>
          <w:rFonts w:ascii="宋体" w:hAnsi="宋体" w:eastAsia="宋体" w:cs="宋体"/>
          <w:kern w:val="0"/>
          <w:sz w:val="32"/>
          <w:szCs w:val="32"/>
          <w:lang w:val="zh-CN"/>
        </w:rPr>
        <w:t>作者声明书</w:t>
      </w:r>
    </w:p>
    <w:p w14:paraId="7904B044">
      <w:pPr>
        <w:widowControl w:val="0"/>
        <w:spacing w:after="0"/>
        <w:jc w:val="both"/>
        <w:rPr>
          <w:rFonts w:hint="eastAsia" w:ascii="宋体" w:hAnsi="宋体" w:eastAsia="宋体" w:cs="Times New Roman"/>
          <w:kern w:val="2"/>
          <w:sz w:val="32"/>
          <w:szCs w:val="24"/>
          <w:lang w:val="en-US" w:eastAsia="zh-CN" w:bidi="ar-SA"/>
        </w:rPr>
      </w:pPr>
    </w:p>
    <w:p w14:paraId="141B5071">
      <w:pPr>
        <w:widowControl w:val="0"/>
        <w:spacing w:after="0"/>
        <w:ind w:left="0" w:leftChars="0" w:firstLine="0" w:firstLineChars="0"/>
        <w:jc w:val="both"/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</w:pP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本人郑重声明：</w:t>
      </w:r>
    </w:p>
    <w:p w14:paraId="4C4C6423">
      <w:pPr>
        <w:widowControl w:val="0"/>
        <w:tabs>
          <w:tab w:val="left" w:pos="3196"/>
          <w:tab w:val="left" w:pos="8107"/>
        </w:tabs>
        <w:spacing w:after="0"/>
        <w:ind w:firstLine="662" w:firstLineChars="200"/>
        <w:jc w:val="both"/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32"/>
          <w:szCs w:val="24"/>
          <w:lang w:val="en-US" w:eastAsia="zh-CN" w:bidi="ar-SA"/>
        </w:rPr>
        <w:t>本人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提交的毕业论文（设计）是本人在</w:t>
      </w:r>
      <w:r>
        <w:rPr>
          <w:rFonts w:hint="eastAsia" w:ascii="宋体" w:hAnsi="宋体" w:eastAsia="宋体" w:cs="Times New Roman"/>
          <w:kern w:val="2"/>
          <w:sz w:val="32"/>
          <w:szCs w:val="24"/>
          <w:lang w:val="en-US" w:eastAsia="zh-CN" w:bidi="ar-SA"/>
        </w:rPr>
        <w:t>指导教师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的指导下独立研究</w:t>
      </w:r>
      <w:r>
        <w:rPr>
          <w:rFonts w:ascii="宋体" w:hAnsi="宋体" w:eastAsia="宋体" w:cs="Times New Roman"/>
          <w:spacing w:val="-10"/>
          <w:kern w:val="2"/>
          <w:sz w:val="32"/>
          <w:szCs w:val="24"/>
          <w:lang w:val="en-US" w:eastAsia="zh-CN" w:bidi="ar-SA"/>
        </w:rPr>
        <w:t>、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撰写的成果</w:t>
      </w:r>
      <w:r>
        <w:rPr>
          <w:rFonts w:ascii="宋体" w:hAnsi="宋体" w:eastAsia="宋体" w:cs="Times New Roman"/>
          <w:spacing w:val="-10"/>
          <w:kern w:val="2"/>
          <w:sz w:val="32"/>
          <w:szCs w:val="24"/>
          <w:lang w:val="en-US" w:eastAsia="zh-CN" w:bidi="ar-SA"/>
        </w:rPr>
        <w:t>；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论</w:t>
      </w:r>
      <w:r>
        <w:rPr>
          <w:rFonts w:ascii="宋体" w:hAnsi="宋体" w:eastAsia="宋体" w:cs="Times New Roman"/>
          <w:spacing w:val="-10"/>
          <w:kern w:val="2"/>
          <w:sz w:val="32"/>
          <w:szCs w:val="24"/>
          <w:lang w:val="en-US" w:eastAsia="zh-CN" w:bidi="ar-SA"/>
        </w:rPr>
        <w:t>文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（设计</w:t>
      </w:r>
      <w:r>
        <w:rPr>
          <w:rFonts w:ascii="宋体" w:hAnsi="宋体" w:eastAsia="宋体" w:cs="Times New Roman"/>
          <w:spacing w:val="-10"/>
          <w:kern w:val="2"/>
          <w:sz w:val="32"/>
          <w:szCs w:val="24"/>
          <w:lang w:val="en-US" w:eastAsia="zh-CN" w:bidi="ar-SA"/>
        </w:rPr>
        <w:t>）</w:t>
      </w:r>
      <w:r>
        <w:rPr>
          <w:rFonts w:ascii="宋体" w:hAnsi="宋体" w:eastAsia="宋体" w:cs="Times New Roman"/>
          <w:spacing w:val="-15"/>
          <w:kern w:val="2"/>
          <w:sz w:val="32"/>
          <w:szCs w:val="24"/>
          <w:lang w:val="en-US" w:eastAsia="zh-CN" w:bidi="ar-SA"/>
        </w:rPr>
        <w:t>未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剽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窃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、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抄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袭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他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人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的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学术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观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点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、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思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想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和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成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果，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未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篡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改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研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究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数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据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，论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文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（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设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计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）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中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所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引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用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的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文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字、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研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究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成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果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均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已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在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论文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（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设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计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）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中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以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明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确的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方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式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标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明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；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在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毕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业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论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文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（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设计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）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工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作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过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程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中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，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本人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恪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守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学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术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规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范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，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遵守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学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校</w:t>
      </w:r>
      <w:r>
        <w:rPr>
          <w:rFonts w:ascii="宋体" w:hAnsi="宋体" w:eastAsia="宋体" w:cs="Times New Roman"/>
          <w:kern w:val="2"/>
          <w:sz w:val="32"/>
          <w:szCs w:val="24"/>
          <w:lang w:val="en-US" w:eastAsia="zh-CN" w:bidi="ar-SA"/>
        </w:rPr>
        <w:t>有关规定，依法享有和承担由此论文（设计）产生的权利和责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任。</w:t>
      </w:r>
    </w:p>
    <w:p w14:paraId="690F9BC8">
      <w:pPr>
        <w:widowControl w:val="0"/>
        <w:tabs>
          <w:tab w:val="left" w:pos="3196"/>
          <w:tab w:val="left" w:pos="8107"/>
        </w:tabs>
        <w:spacing w:after="0"/>
        <w:ind w:firstLine="678" w:firstLineChars="200"/>
        <w:jc w:val="both"/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</w:pP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本人完全了解宁德师范学院有关保留使用学位论文的规定，即：学校有权保留送交论文的复印件，允许论文被查阅和借阅；学校可以公布论文的全部或部分内容，可以采用影印、缩印或其他复制手段保存论文。</w:t>
      </w:r>
    </w:p>
    <w:p w14:paraId="5CA0D94E">
      <w:pPr>
        <w:widowControl w:val="0"/>
        <w:tabs>
          <w:tab w:val="left" w:pos="3196"/>
          <w:tab w:val="left" w:pos="8107"/>
        </w:tabs>
        <w:spacing w:after="0"/>
        <w:ind w:firstLine="678" w:firstLineChars="200"/>
        <w:jc w:val="both"/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</w:pPr>
    </w:p>
    <w:p w14:paraId="1CCA6F2A">
      <w:pPr>
        <w:widowControl w:val="0"/>
        <w:tabs>
          <w:tab w:val="left" w:pos="3196"/>
          <w:tab w:val="left" w:pos="8107"/>
        </w:tabs>
        <w:spacing w:after="0"/>
        <w:ind w:firstLine="678" w:firstLineChars="200"/>
        <w:jc w:val="both"/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</w:pP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 xml:space="preserve">作者签名：      </w:t>
      </w:r>
      <w:r>
        <w:rPr>
          <w:rFonts w:hint="eastAsia"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 xml:space="preserve">  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 xml:space="preserve">   </w:t>
      </w:r>
      <w:r>
        <w:rPr>
          <w:rFonts w:hint="eastAsia"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 xml:space="preserve"> </w:t>
      </w:r>
      <w:r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  <w:t>签字日期：20  年  月  日</w:t>
      </w:r>
    </w:p>
    <w:p w14:paraId="2D315579">
      <w:pPr>
        <w:widowControl w:val="0"/>
        <w:tabs>
          <w:tab w:val="left" w:pos="3196"/>
          <w:tab w:val="left" w:pos="8107"/>
        </w:tabs>
        <w:spacing w:after="0"/>
        <w:ind w:firstLine="678" w:firstLineChars="200"/>
        <w:jc w:val="both"/>
        <w:rPr>
          <w:rFonts w:ascii="宋体" w:hAnsi="宋体" w:eastAsia="宋体" w:cs="Times New Roman"/>
          <w:spacing w:val="4"/>
          <w:kern w:val="2"/>
          <w:sz w:val="32"/>
          <w:szCs w:val="24"/>
          <w:lang w:val="en-US" w:eastAsia="zh-CN" w:bidi="ar-SA"/>
        </w:rPr>
      </w:pPr>
    </w:p>
    <w:p w14:paraId="3811AAEF">
      <w:pPr>
        <w:spacing w:line="240" w:lineRule="auto"/>
        <w:ind w:firstLine="678" w:firstLineChars="200"/>
        <w:jc w:val="left"/>
        <w:rPr>
          <w:rFonts w:hint="eastAsia" w:ascii="宋体" w:hAnsi="宋体" w:eastAsia="宋体" w:cs="Times New Roman"/>
          <w:spacing w:val="4"/>
          <w:sz w:val="32"/>
        </w:rPr>
      </w:pPr>
      <w:r>
        <w:rPr>
          <w:rFonts w:hint="eastAsia" w:ascii="宋体" w:hAnsi="宋体" w:eastAsia="宋体" w:cs="Times New Roman"/>
          <w:spacing w:val="4"/>
          <w:sz w:val="32"/>
        </w:rPr>
        <w:t>指导教师</w:t>
      </w:r>
      <w:r>
        <w:rPr>
          <w:rFonts w:ascii="宋体" w:hAnsi="宋体" w:eastAsia="宋体" w:cs="Times New Roman"/>
          <w:spacing w:val="4"/>
          <w:sz w:val="32"/>
        </w:rPr>
        <w:t xml:space="preserve">签名：      </w:t>
      </w:r>
      <w:r>
        <w:rPr>
          <w:rFonts w:hint="eastAsia" w:ascii="宋体" w:hAnsi="宋体" w:eastAsia="宋体" w:cs="Times New Roman"/>
          <w:spacing w:val="4"/>
          <w:sz w:val="32"/>
        </w:rPr>
        <w:t xml:space="preserve">  </w:t>
      </w:r>
      <w:r>
        <w:rPr>
          <w:rFonts w:ascii="宋体" w:hAnsi="宋体" w:eastAsia="宋体" w:cs="Times New Roman"/>
          <w:spacing w:val="4"/>
          <w:sz w:val="32"/>
        </w:rPr>
        <w:t>签字日期：20  年  月  日</w:t>
      </w:r>
    </w:p>
    <w:p w14:paraId="6F7D5555">
      <w:pPr>
        <w:spacing w:before="326" w:beforeLines="100" w:after="326" w:afterLines="100"/>
        <w:ind w:firstLine="728"/>
        <w:jc w:val="center"/>
        <w:rPr>
          <w:rFonts w:ascii="黑体" w:hAnsi="宋体" w:eastAsia="黑体" w:cs="Arial"/>
          <w:bCs/>
          <w:sz w:val="36"/>
          <w:szCs w:val="36"/>
        </w:rPr>
        <w:sectPr>
          <w:headerReference r:id="rId5" w:type="default"/>
          <w:footerReference r:id="rId6" w:type="default"/>
          <w:pgSz w:w="11906" w:h="16838"/>
          <w:pgMar w:top="1417" w:right="1418" w:bottom="1417" w:left="1417" w:header="992" w:footer="992" w:gutter="0"/>
          <w:pgNumType w:start="1"/>
          <w:cols w:space="720" w:num="1"/>
          <w:rtlGutter w:val="0"/>
          <w:docGrid w:type="linesAndChars" w:linePitch="333" w:charSpace="2451"/>
        </w:sectPr>
      </w:pPr>
    </w:p>
    <w:p w14:paraId="3AD1977C">
      <w:pPr>
        <w:spacing w:before="326" w:beforeLines="100" w:after="326" w:afterLines="100"/>
        <w:ind w:firstLine="0" w:firstLineChars="0"/>
        <w:jc w:val="center"/>
        <w:rPr>
          <w:rFonts w:hint="eastAsia" w:ascii="宋体" w:hAnsi="宋体" w:cs="Arial"/>
          <w:bCs/>
          <w:szCs w:val="32"/>
        </w:rPr>
      </w:pPr>
      <w:r>
        <w:rPr>
          <w:rFonts w:hint="eastAsia" w:ascii="宋体" w:hAnsi="宋体" w:cs="Arial"/>
          <w:bCs/>
        </w:rPr>
      </w:r>
      <w:r>
        <w:rPr>
          <w:rFonts w:hint="eastAsia" w:ascii="宋体" w:hAnsi="宋体" w:cs="Arial"/>
          <w:bCs/>
        </w:rPr>
      </w:r>
      <w:r>
        <w:rPr>
          <w:rFonts w:hint="eastAsia" w:ascii="黑体" w:hAnsi="宋体" w:eastAsia="黑体" w:cs="Arial"/>
          <w:bCs/>
          <w:sz w:val="36"/>
          <w:szCs w:val="36"/>
        </w:rPr>
        <w:t>摘  要</w:t>
      </w:r>
    </w:p>
    <w:p w14:paraId="2069C0E7">
      <w:pPr>
        <w:ind w:firstLine="488"/>
        <w:rPr>
          <w:rFonts w:hint="eastAsia" w:ascii="宋体" w:hAnsi="宋体" w:cs="Arial"/>
          <w:bCs/>
        </w:rPr>
      </w:pPr>
      <w:r>
        <w:rPr>
          <w:rFonts w:hint="eastAsia" w:ascii="宋体" w:hAnsi="宋体" w:cs="Arial"/>
          <w:bCs/>
        </w:rPr>
        <w:t>{{ abstract_zh }}</w:t>
      </w:r>
      <w:r>
        <w:rPr>
          <w:rFonts w:hint="eastAsia" w:ascii="宋体" w:hAnsi="宋体" w:cs="Arial"/>
          <w:bCs/>
          <w:color w:val="FF0000"/>
        </w:rPr>
      </w:r>
      <w:r>
        <w:rPr>
          <w:rFonts w:hint="eastAsia" w:ascii="宋体" w:hAnsi="宋体" w:cs="Arial"/>
          <w:bCs/>
        </w:rPr>
      </w:r>
      <w:r>
        <w:rPr>
          <w:rFonts w:hint="eastAsia" w:ascii="宋体" w:hAnsi="宋体" w:cs="Arial"/>
          <w:bCs/>
          <w:color w:val="0000FF"/>
        </w:rPr>
      </w:r>
      <w:r>
        <w:rPr>
          <w:rFonts w:hint="eastAsia" w:ascii="宋体" w:hAnsi="宋体" w:cs="Arial"/>
          <w:bCs/>
        </w:rPr>
      </w:r>
      <w:r>
        <w:rPr>
          <w:rFonts w:hint="eastAsia" w:ascii="宋体" w:hAnsi="宋体" w:cs="Arial"/>
          <w:bCs/>
          <w:color w:val="0000FF"/>
        </w:rPr>
      </w:r>
      <w:r>
        <w:rPr>
          <w:rFonts w:hint="eastAsia" w:ascii="宋体" w:hAnsi="宋体" w:cs="Arial"/>
          <w:bCs/>
          <w:color w:val="0000FF"/>
          <w:lang w:val="en-US" w:eastAsia="zh-CN"/>
        </w:rPr>
      </w:r>
      <w:r>
        <w:rPr>
          <w:rFonts w:hint="eastAsia" w:ascii="宋体" w:hAnsi="宋体" w:cs="Arial"/>
          <w:bCs/>
        </w:rPr>
      </w:r>
    </w:p>
    <w:p w14:paraId="6792E9ED">
      <w:pPr>
        <w:ind w:firstLine="0" w:firstLineChars="0"/>
        <w:rPr>
          <w:rFonts w:hint="eastAsia" w:ascii="宋体" w:hAnsi="宋体" w:cs="Arial"/>
          <w:bCs/>
        </w:rPr>
      </w:pPr>
      <w:r>
        <w:rPr>
          <w:rFonts w:hint="eastAsia" w:ascii="黑体" w:eastAsia="黑体"/>
          <w:bCs/>
          <w:sz w:val="28"/>
          <w:szCs w:val="28"/>
        </w:rPr>
      </w:r>
      <w:r>
        <w:rPr>
          <w:rFonts w:hint="eastAsia" w:ascii="黑体" w:eastAsia="黑体"/>
          <w:bCs/>
          <w:sz w:val="28"/>
          <w:szCs w:val="28"/>
        </w:rPr>
        <w:t>关键词：</w:t>
      </w:r>
      <w:r>
        <w:rPr>
          <w:rFonts w:hint="eastAsia" w:ascii="宋体" w:hAnsi="宋体" w:cs="Arial"/>
          <w:bCs/>
        </w:rPr>
        <w:t>{{ keywords_zh }}</w:t>
      </w:r>
    </w:p>
    <w:p w14:paraId="6B893481">
      <w:pPr>
        <w:pageBreakBefore w:val="0"/>
        <w:spacing w:before="326" w:beforeLines="100" w:after="326" w:afterLines="100"/>
        <w:ind w:firstLine="0" w:firstLineChars="0"/>
        <w:jc w:val="center"/>
        <w:rPr>
          <w:rFonts w:hint="eastAsia" w:ascii="Arial Black" w:hAnsi="Arial Black"/>
          <w:sz w:val="30"/>
        </w:rPr>
      </w:pPr>
      <w:r/>
      <w:r>
        <w:br w:type="page"/>
      </w:r>
      <w:r>
        <w:rPr>
          <w:rFonts w:hint="eastAsia" w:ascii="Arial Black" w:hAnsi="Arial Black"/>
          <w:b w:val="0"/>
          <w:bCs w:val="0"/>
          <w:sz w:val="30"/>
          <w:szCs w:val="28"/>
        </w:rPr>
        <w:t>Abstract</w:t>
      </w:r>
    </w:p>
    <w:p w14:paraId="293D4349">
      <w:pPr>
        <w:ind w:firstLine="488"/>
      </w:pPr>
      <w:r>
        <w:rPr>
          <w:rFonts w:hint="eastAsia" w:ascii="Times New Roman" w:hAnsi="Times New Roman" w:eastAsia="黑体"/>
          <w:b w:val="0"/>
          <w:sz w:val="24"/>
        </w:rPr>
        <w:t>{{ abstract_en }}</w:t>
      </w:r>
      <w:r>
        <w:rPr>
          <w:rFonts w:hint="eastAsia" w:ascii="Arial Black" w:hAnsi="Arial Black"/>
          <w:sz w:val="30"/>
          <w:szCs w:val="28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2AA08CC4">
      <w:pPr>
        <w:ind w:left="0" w:leftChars="0" w:firstLine="0" w:firstLineChars="0"/>
        <w:rPr>
          <w:rFonts w:hint="eastAsia" w:eastAsia="黑体"/>
          <w:bCs/>
        </w:rPr>
      </w:pPr>
      <w:r>
        <w:rPr>
          <w:rFonts w:hint="eastAsia" w:ascii="Arial Black" w:hAnsi="Arial Black" w:eastAsia="黑体"/>
        </w:rPr>
        <w:t>Key words</w:t>
      </w:r>
      <w:r>
        <w:rPr>
          <w:rFonts w:eastAsia="黑体"/>
          <w:bCs/>
          <w:sz w:val="28"/>
          <w:szCs w:val="28"/>
        </w:rPr>
        <w:t>：</w:t>
      </w:r>
      <w:r>
        <w:rPr>
          <w:rFonts w:eastAsia="黑体"/>
          <w:bCs/>
        </w:rPr>
        <w:t>{{ keywords_en }}</w:t>
      </w:r>
      <w:r>
        <w:rPr>
          <w:rFonts w:hint="eastAsia" w:eastAsia="黑体"/>
          <w:bCs/>
        </w:rPr>
      </w:r>
      <w:r/>
      <w:r>
        <w:rPr>
          <w:rFonts w:eastAsia="黑体"/>
          <w:bCs/>
        </w:rPr>
      </w:r>
      <w:r>
        <w:rPr>
          <w:rFonts w:hint="eastAsia" w:eastAsia="黑体"/>
          <w:bCs/>
        </w:rPr>
      </w:r>
      <w:r/>
      <w:r>
        <w:rPr>
          <w:rFonts w:eastAsia="黑体"/>
          <w:bCs/>
        </w:rPr>
      </w:r>
    </w:p>
    <w:p w14:paraId="3E1AA172">
      <w:pPr>
        <w:ind w:firstLine="0" w:firstLineChars="0"/>
        <w:jc w:val="center"/>
        <w:rPr>
          <w:rFonts w:hint="eastAsia"/>
          <w:color w:val="FF0000"/>
        </w:rPr>
      </w:pPr>
      <w:r>
        <w:rPr>
          <w:rFonts w:hint="eastAsia"/>
          <w:color w:val="FF0000"/>
        </w:rPr>
      </w:r>
    </w:p>
    <w:p w14:paraId="1945A476">
      <w:pPr>
        <w:ind w:firstLine="488"/>
        <w:rPr>
          <w:rFonts w:hint="eastAsia" w:ascii="宋体" w:hAnsi="宋体" w:cs="Arial"/>
          <w:bCs/>
        </w:rPr>
      </w:pPr>
      <w:r/>
      <w:r/>
      <w:r>
        <w:br w:type="page"/>
      </w:r>
      <w:r>
        <w:rPr>
          <w:rFonts w:hint="eastAsia" w:ascii="宋体" w:hAnsi="宋体" w:cs="Arial"/>
          <w:bCs/>
        </w:rPr>
      </w:r>
    </w:p>
    <w:p w14:paraId="57318619">
      <w:pPr>
        <w:spacing w:line="400" w:lineRule="exact"/>
        <w:ind w:firstLine="0" w:firstLineChars="0"/>
        <w:jc w:val="center"/>
        <w:rPr>
          <w:rFonts w:hint="eastAsia" w:ascii="黑体" w:hAnsi="宋体" w:eastAsia="黑体" w:cs="Arial"/>
          <w:bCs/>
          <w:sz w:val="30"/>
          <w:szCs w:val="30"/>
        </w:rPr>
      </w:pPr>
      <w:r>
        <w:rPr>
          <w:rFonts w:hint="eastAsia" w:ascii="宋体" w:hAnsi="宋体"/>
          <w:b/>
        </w:rPr>
      </w:r>
      <w:r>
        <w:rPr>
          <w:rFonts w:hint="eastAsia" w:ascii="黑体" w:hAnsi="宋体" w:eastAsia="黑体" w:cs="Arial"/>
          <w:bCs/>
          <w:sz w:val="30"/>
          <w:szCs w:val="30"/>
        </w:rPr>
        <w:t>目    录</w:t>
      </w:r>
    </w:p>
    <w:p w14:paraId="3696C59C">
      <w:pPr>
        <w:spacing w:line="400" w:lineRule="exact"/>
        <w:ind w:firstLine="0" w:firstLineChars="0"/>
        <w:rPr>
          <w:rFonts w:hint="eastAsia" w:ascii="宋体" w:hAnsi="宋体"/>
          <w:b/>
        </w:rPr>
      </w:pPr>
      <w:r>
        <w:rPr>
          <w:rFonts w:hint="eastAsia" w:ascii="宋体" w:hAnsi="宋体" w:cs="Arial"/>
          <w:bCs/>
        </w:rPr>
      </w:r>
    </w:p>
    <w:p w14:paraId="45429CFF">
      <w:pPr>
        <w:pStyle w:val="44"/>
        <w:tabs>
          <w:tab w:val="right" w:leader="dot" w:pos="8777"/>
        </w:tabs>
      </w:pPr>
      <w:r>
        <w:rPr>
          <w:color w:val="0000FF"/>
          <w:u w:val="single"/>
        </w:rPr>
      </w:r>
      <w:r>
        <w:rPr>
          <w:rFonts w:ascii="黑体" w:eastAsia="黑体"/>
          <w:b w:val="0"/>
          <w:bCs/>
          <w:sz w:val="44"/>
          <w:szCs w:val="44"/>
        </w:rPr>
        <w:fldChar w:fldCharType="begin"/>
      </w:r>
      <w:r>
        <w:rPr>
          <w:rFonts w:ascii="黑体" w:eastAsia="黑体"/>
          <w:b w:val="0"/>
          <w:bCs/>
          <w:sz w:val="44"/>
          <w:szCs w:val="44"/>
        </w:rPr>
        <w:instrText xml:space="preserve"> TOC \o "1-3" \h \z \u </w:instrText>
      </w:r>
      <w:r>
        <w:rPr>
          <w:rFonts w:ascii="黑体" w:eastAsia="黑体"/>
          <w:b w:val="0"/>
          <w:bCs/>
          <w:sz w:val="44"/>
          <w:szCs w:val="44"/>
        </w:rPr>
        <w:fldChar w:fldCharType="separate"/>
      </w:r>
    </w:p>
    <w:p w14:paraId="1E554359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rPr>
          <w:rFonts w:hint="eastAsia" w:ascii="宋体" w:hAnsi="宋体" w:cs="Arial"/>
          <w:bCs/>
        </w:rPr>
      </w: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"_Toc419571859"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ascii="黑体"/>
        </w:rPr>
        <w:t>1</w:t>
      </w:r>
      <w:r>
        <w:rPr>
          <w:rStyle w:val="112"/>
          <w:rFonts w:hint="eastAsia"/>
        </w:rPr>
        <w:t xml:space="preserve"> 引言</w:t>
      </w:r>
      <w:r>
        <w:tab/>
      </w:r>
      <w:r>
        <w:fldChar w:fldCharType="begin"/>
      </w:r>
      <w:r>
        <w:instrText xml:space="preserve"> PAGEREF _Toc419571859 \h </w:instrText>
      </w:r>
      <w:r>
        <w:fldChar w:fldCharType="separate"/>
      </w:r>
      <w:r>
        <w:t>１</w:t>
      </w:r>
      <w:r>
        <w:fldChar w:fldCharType="end"/>
      </w:r>
      <w:r>
        <w:fldChar w:fldCharType="end"/>
      </w:r>
    </w:p>
    <w:p w14:paraId="01A3F08B">
      <w:pPr>
        <w:pStyle w:val="51"/>
        <w:tabs>
          <w:tab w:val="right" w:leader="dot" w:pos="8777"/>
        </w:tabs>
        <w:ind w:left="251" w:leftChars="1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"_Toc419571860"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1.1 </w:t>
      </w:r>
      <w:r>
        <w:rPr>
          <w:rStyle w:val="112"/>
          <w:rFonts w:hint="eastAsia"/>
        </w:rPr>
        <w:t>研究的背景及意义</w:t>
      </w:r>
      <w:r>
        <w:tab/>
      </w:r>
      <w:r>
        <w:fldChar w:fldCharType="begin"/>
      </w:r>
      <w:r>
        <w:instrText xml:space="preserve"> PAGEREF _Toc419571860 \h </w:instrText>
      </w:r>
      <w:r>
        <w:fldChar w:fldCharType="separate"/>
      </w:r>
      <w:r>
        <w:t>１</w:t>
      </w:r>
      <w:r>
        <w:fldChar w:fldCharType="end"/>
      </w:r>
      <w:r>
        <w:fldChar w:fldCharType="end"/>
      </w:r>
    </w:p>
    <w:p w14:paraId="05567ABE">
      <w:pPr>
        <w:pStyle w:val="51"/>
        <w:tabs>
          <w:tab w:val="right" w:leader="dot" w:pos="8777"/>
        </w:tabs>
        <w:ind w:left="251" w:leftChars="1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"_Toc419571861"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1.2 </w:t>
      </w:r>
      <w:r>
        <w:rPr>
          <w:rStyle w:val="112"/>
          <w:rFonts w:hint="eastAsia"/>
        </w:rPr>
        <w:t>国内外现状分析</w:t>
      </w:r>
      <w:r>
        <w:tab/>
      </w:r>
      <w:r>
        <w:fldChar w:fldCharType="begin"/>
      </w:r>
      <w:r>
        <w:instrText xml:space="preserve"> PAGEREF _Toc419571861 \h </w:instrText>
      </w:r>
      <w:r>
        <w:fldChar w:fldCharType="separate"/>
      </w:r>
      <w:r>
        <w:t>１</w:t>
      </w:r>
      <w:r>
        <w:fldChar w:fldCharType="end"/>
      </w:r>
      <w:r>
        <w:fldChar w:fldCharType="end"/>
      </w:r>
    </w:p>
    <w:p w14:paraId="545828D0">
      <w:pPr>
        <w:pStyle w:val="32"/>
        <w:tabs>
          <w:tab w:val="right" w:leader="dot" w:pos="8777"/>
        </w:tabs>
        <w:ind w:left="502" w:leftChars="2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"_Toc419571862"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1.2.1 </w:t>
      </w:r>
      <w:r>
        <w:rPr>
          <w:rStyle w:val="112"/>
          <w:rFonts w:hint="eastAsia"/>
        </w:rPr>
        <w:t>国外现状</w:t>
      </w:r>
      <w:r>
        <w:tab/>
      </w:r>
      <w:r>
        <w:fldChar w:fldCharType="begin"/>
      </w:r>
      <w:r>
        <w:instrText xml:space="preserve"> PAGEREF _Toc419571862 \h </w:instrText>
      </w:r>
      <w:r>
        <w:fldChar w:fldCharType="separate"/>
      </w:r>
      <w:r>
        <w:t>１</w:t>
      </w:r>
      <w:r>
        <w:fldChar w:fldCharType="end"/>
      </w:r>
      <w:r>
        <w:fldChar w:fldCharType="end"/>
      </w:r>
    </w:p>
    <w:p w14:paraId="0823AD30">
      <w:pPr>
        <w:pStyle w:val="32"/>
        <w:tabs>
          <w:tab w:val="right" w:leader="dot" w:pos="8777"/>
        </w:tabs>
        <w:ind w:left="502" w:leftChars="2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"_Toc419571863"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1.2.2 </w:t>
      </w:r>
      <w:r>
        <w:rPr>
          <w:rStyle w:val="112"/>
          <w:rFonts w:hint="eastAsia"/>
        </w:rPr>
        <w:t>国内现状</w:t>
      </w:r>
      <w:r>
        <w:tab/>
      </w:r>
      <w:r>
        <w:fldChar w:fldCharType="begin"/>
      </w:r>
      <w:r>
        <w:instrText xml:space="preserve"> PAGEREF _Toc419571863 \h </w:instrText>
      </w:r>
      <w:r>
        <w:fldChar w:fldCharType="separate"/>
      </w:r>
      <w:r>
        <w:t>１</w:t>
      </w:r>
      <w:r>
        <w:fldChar w:fldCharType="end"/>
      </w:r>
      <w:r>
        <w:fldChar w:fldCharType="end"/>
      </w:r>
    </w:p>
    <w:p w14:paraId="646B3F61">
      <w:pPr>
        <w:pStyle w:val="51"/>
        <w:tabs>
          <w:tab w:val="right" w:leader="dot" w:pos="8777"/>
        </w:tabs>
        <w:ind w:left="251" w:leftChars="1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"_Toc419571864"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1.3 </w:t>
      </w:r>
      <w:r>
        <w:rPr>
          <w:rStyle w:val="112"/>
          <w:rFonts w:hint="eastAsia"/>
        </w:rPr>
        <w:t>主要研究内容</w:t>
      </w:r>
      <w:r>
        <w:tab/>
      </w:r>
      <w:r>
        <w:fldChar w:fldCharType="begin"/>
      </w:r>
      <w:r>
        <w:instrText xml:space="preserve"> PAGEREF _Toc419571864 \h </w:instrText>
      </w:r>
      <w:r>
        <w:fldChar w:fldCharType="separate"/>
      </w:r>
      <w:r>
        <w:t>２</w:t>
      </w:r>
      <w:r>
        <w:fldChar w:fldCharType="end"/>
      </w:r>
      <w:r>
        <w:fldChar w:fldCharType="end"/>
      </w:r>
    </w:p>
    <w:p w14:paraId="67C3CAD8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"_Toc419571865"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ascii="黑体"/>
        </w:rPr>
        <w:t>2</w:t>
      </w:r>
      <w:r>
        <w:rPr>
          <w:rStyle w:val="112"/>
          <w:rFonts w:hint="eastAsia"/>
        </w:rPr>
        <w:t xml:space="preserve"> 某某及其相关理论的发展概况</w:t>
      </w:r>
      <w:r>
        <w:tab/>
      </w:r>
      <w:r>
        <w:fldChar w:fldCharType="begin"/>
      </w:r>
      <w:r>
        <w:instrText xml:space="preserve"> PAGEREF _Toc419571865 \h </w:instrText>
      </w:r>
      <w:r>
        <w:fldChar w:fldCharType="separate"/>
      </w:r>
      <w:r>
        <w:t>２</w:t>
      </w:r>
      <w:r>
        <w:fldChar w:fldCharType="end"/>
      </w:r>
      <w:r>
        <w:fldChar w:fldCharType="end"/>
      </w:r>
    </w:p>
    <w:p w14:paraId="30B71599">
      <w:pPr>
        <w:pStyle w:val="51"/>
        <w:tabs>
          <w:tab w:val="right" w:leader="dot" w:pos="8777"/>
        </w:tabs>
        <w:ind w:left="251" w:leftChars="1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"_Toc419571866"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2.1 </w:t>
      </w:r>
      <w:r>
        <w:rPr>
          <w:rStyle w:val="112"/>
          <w:rFonts w:hint="eastAsia"/>
        </w:rPr>
        <w:t>某某</w:t>
      </w:r>
      <w:r>
        <w:tab/>
      </w:r>
      <w:r>
        <w:fldChar w:fldCharType="begin"/>
      </w:r>
      <w:r>
        <w:instrText xml:space="preserve"> PAGEREF _Toc419571866 \h </w:instrText>
      </w:r>
      <w:r>
        <w:fldChar w:fldCharType="separate"/>
      </w:r>
      <w:r>
        <w:t>２</w:t>
      </w:r>
      <w:r>
        <w:fldChar w:fldCharType="end"/>
      </w:r>
      <w:r>
        <w:fldChar w:fldCharType="end"/>
      </w:r>
    </w:p>
    <w:p w14:paraId="738D7C9C">
      <w:pPr>
        <w:pStyle w:val="32"/>
        <w:tabs>
          <w:tab w:val="right" w:leader="dot" w:pos="8777"/>
        </w:tabs>
        <w:ind w:left="502" w:leftChars="2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"_Toc419571867"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2.1.1 </w:t>
      </w:r>
      <w:r>
        <w:rPr>
          <w:rStyle w:val="112"/>
          <w:rFonts w:hint="eastAsia"/>
        </w:rPr>
        <w:t>某某的概念</w:t>
      </w:r>
      <w:r>
        <w:tab/>
      </w:r>
      <w:r>
        <w:fldChar w:fldCharType="begin"/>
      </w:r>
      <w:r>
        <w:instrText xml:space="preserve"> PAGEREF _Toc419571867 \h </w:instrText>
      </w:r>
      <w:r>
        <w:fldChar w:fldCharType="separate"/>
      </w:r>
      <w:r>
        <w:t>２</w:t>
      </w:r>
      <w:r>
        <w:fldChar w:fldCharType="end"/>
      </w:r>
      <w:r>
        <w:fldChar w:fldCharType="end"/>
      </w:r>
    </w:p>
    <w:p w14:paraId="5F266CD8">
      <w:pPr>
        <w:pStyle w:val="32"/>
        <w:tabs>
          <w:tab w:val="right" w:leader="dot" w:pos="8777"/>
        </w:tabs>
        <w:ind w:left="502" w:leftChars="200"/>
        <w:rPr>
          <w:rFonts w:ascii="Times New Roman" w:hAnsi="Times New Roman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"_Toc419571868"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</w:rPr>
        <w:t xml:space="preserve">2.2.2 </w:t>
      </w:r>
      <w:r>
        <w:rPr>
          <w:rStyle w:val="112"/>
          <w:rFonts w:hint="eastAsia"/>
        </w:rPr>
        <w:t>莫某的测试试验</w:t>
      </w:r>
      <w:r>
        <w:tab/>
      </w:r>
      <w:r>
        <w:fldChar w:fldCharType="begin"/>
      </w:r>
      <w:r>
        <w:instrText xml:space="preserve"> PAGEREF _Toc419571868 \h </w:instrText>
      </w:r>
      <w:r>
        <w:fldChar w:fldCharType="separate"/>
      </w:r>
      <w:r>
        <w:t>３</w:t>
      </w:r>
      <w:r>
        <w:fldChar w:fldCharType="end"/>
      </w:r>
      <w:r>
        <w:fldChar w:fldCharType="end"/>
      </w:r>
    </w:p>
    <w:p w14:paraId="22381059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"_Toc419571869"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ascii="黑体"/>
        </w:rPr>
        <w:t>3</w:t>
      </w:r>
      <w:r>
        <w:rPr>
          <w:rStyle w:val="112"/>
          <w:rFonts w:hint="eastAsia"/>
        </w:rPr>
        <w:t xml:space="preserve"> 结论</w:t>
      </w:r>
      <w:r>
        <w:tab/>
      </w:r>
      <w:r>
        <w:fldChar w:fldCharType="begin"/>
      </w:r>
      <w:r>
        <w:instrText xml:space="preserve"> PAGEREF _Toc419571869 \h </w:instrText>
      </w:r>
      <w:r>
        <w:fldChar w:fldCharType="separate"/>
      </w:r>
      <w:r>
        <w:t>４</w:t>
      </w:r>
      <w:r>
        <w:fldChar w:fldCharType="end"/>
      </w:r>
      <w:r>
        <w:fldChar w:fldCharType="end"/>
      </w:r>
    </w:p>
    <w:p w14:paraId="67436E51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"_Toc419571871"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hint="eastAsia"/>
        </w:rPr>
        <w:t>致谢</w:t>
      </w:r>
      <w:r>
        <w:tab/>
      </w:r>
      <w:r>
        <w:fldChar w:fldCharType="begin"/>
      </w:r>
      <w:r>
        <w:instrText xml:space="preserve"> PAGEREF _Toc419571871 \h </w:instrText>
      </w:r>
      <w:r>
        <w:fldChar w:fldCharType="separate"/>
      </w:r>
      <w:r>
        <w:t>５</w:t>
      </w:r>
      <w:r>
        <w:fldChar w:fldCharType="end"/>
      </w:r>
      <w:r>
        <w:fldChar w:fldCharType="end"/>
      </w:r>
    </w:p>
    <w:p w14:paraId="7F2EB39F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"_Toc419571872"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_Toc419571872 \h </w:instrText>
      </w:r>
      <w:r>
        <w:fldChar w:fldCharType="separate"/>
      </w:r>
      <w:r>
        <w:t>６</w:t>
      </w:r>
      <w:r>
        <w:fldChar w:fldCharType="end"/>
      </w:r>
      <w:r>
        <w:fldChar w:fldCharType="end"/>
      </w:r>
    </w:p>
    <w:p w14:paraId="7441723E">
      <w:pPr>
        <w:pStyle w:val="44"/>
        <w:tabs>
          <w:tab w:val="right" w:leader="dot" w:pos="8777"/>
        </w:tabs>
        <w:rPr>
          <w:rFonts w:ascii="Times New Roman" w:hAnsi="Times New Roman"/>
          <w:b w:val="0"/>
          <w:sz w:val="21"/>
        </w:rPr>
      </w:pPr>
      <w:r>
        <w:fldChar w:fldCharType="begin"/>
      </w:r>
      <w:r>
        <w:rPr>
          <w:rStyle w:val="112"/>
        </w:rPr>
        <w:instrText xml:space="preserve"> </w:instrText>
      </w:r>
      <w:r>
        <w:instrText xml:space="preserve">HYPERLINK \l "_Toc419571873"</w:instrText>
      </w:r>
      <w:r>
        <w:rPr>
          <w:rStyle w:val="112"/>
        </w:rPr>
        <w:instrText xml:space="preserve"> </w:instrText>
      </w:r>
      <w:r>
        <w:fldChar w:fldCharType="separate"/>
      </w:r>
      <w:r>
        <w:rPr>
          <w:rStyle w:val="112"/>
          <w:rFonts w:hint="eastAsia"/>
        </w:rPr>
        <w:t>附录</w:t>
      </w:r>
      <w:r>
        <w:rPr>
          <w:rStyle w:val="112"/>
        </w:rPr>
        <w:t xml:space="preserve">A </w:t>
      </w:r>
      <w:r>
        <w:rPr>
          <w:rStyle w:val="112"/>
          <w:rFonts w:hint="eastAsia"/>
        </w:rPr>
        <w:t>系统程序</w:t>
      </w:r>
      <w:r>
        <w:tab/>
      </w:r>
      <w:r>
        <w:fldChar w:fldCharType="begin"/>
      </w:r>
      <w:r>
        <w:instrText xml:space="preserve"> PAGEREF _Toc419571873 \h </w:instrText>
      </w:r>
      <w:r>
        <w:fldChar w:fldCharType="separate"/>
      </w:r>
      <w:r>
        <w:t>７</w:t>
      </w:r>
      <w:r>
        <w:fldChar w:fldCharType="end"/>
      </w:r>
      <w:r>
        <w:fldChar w:fldCharType="end"/>
      </w:r>
    </w:p>
    <w:p w14:paraId="7D2E9F6C">
      <w:pPr>
        <w:ind w:firstLine="0" w:firstLineChars="0"/>
        <w:jc w:val="center"/>
        <w:rPr>
          <w:rFonts w:ascii="黑体" w:hAnsi="宋体" w:eastAsia="黑体"/>
          <w:b/>
          <w:bCs/>
          <w:sz w:val="44"/>
          <w:szCs w:val="44"/>
        </w:rPr>
        <w:sectPr>
          <w:footerReference r:id="rId7" w:type="default"/>
          <w:pgSz w:w="11906" w:h="16838"/>
          <w:pgMar w:top="1417" w:right="1418" w:bottom="1417" w:left="1417" w:header="992" w:footer="992" w:gutter="0"/>
          <w:pgNumType w:fmt="upperRoman" w:start="1"/>
          <w:cols w:space="720" w:num="1"/>
          <w:rtlGutter w:val="0"/>
          <w:docGrid w:type="linesAndChars" w:linePitch="333" w:charSpace="2451"/>
        </w:sectPr>
      </w:pPr>
    </w:p>
    <w:p w14:paraId="5443C304">
      <w:pPr>
        <w:pStyle w:val="2"/>
      </w:pPr>
    </w:p>
    <w:p w14:paraId="23E00C1E">
      <w:pPr>
        <w:ind w:firstLine="0" w:firstLineChars="0"/>
        <w:jc w:val="center"/>
        <w:rPr>
          <w:rFonts w:hint="eastAsia" w:ascii="黑体" w:eastAsia="黑体"/>
          <w:bCs/>
          <w:sz w:val="44"/>
          <w:szCs w:val="44"/>
        </w:rPr>
        <w:sectPr>
          <w:type w:val="continuous"/>
          <w:pgSz w:w="11906" w:h="16838"/>
          <w:pgMar w:top="1417" w:right="1418" w:bottom="1417" w:left="1417" w:header="992" w:footer="992" w:gutter="0"/>
          <w:pgNumType w:fmt="upperRoman" w:start="1"/>
          <w:cols w:space="720" w:num="1"/>
          <w:rtlGutter w:val="0"/>
          <w:docGrid w:type="linesAndChars" w:linePitch="333" w:charSpace="2451"/>
        </w:sectPr>
      </w:pPr>
      <w:r>
        <w:rPr>
          <w:rFonts w:hint="eastAsia" w:ascii="宋体" w:hAnsi="宋体" w:cs="Arial"/>
          <w:bCs/>
        </w:rPr>
      </w:r>
      <w:r>
        <w:rPr>
          <w:rFonts w:ascii="黑体" w:hAnsi="宋体" w:eastAsia="黑体"/>
          <w:b/>
          <w:bCs/>
          <w:sz w:val="44"/>
          <w:szCs w:val="44"/>
        </w:rPr>
        <w:fldChar w:fldCharType="end"/>
      </w:r>
    </w:p>
    <w:p w14:paraId="7B5B0266">
      <w:pPr>
        <w:spacing w:before="326" w:beforeLines="100" w:after="326" w:afterLines="100"/>
        <w:ind w:firstLine="0" w:firstLineChars="0"/>
        <w:jc w:val="center"/>
        <w:rPr>
          <w:rFonts w:hint="eastAsia" w:ascii="黑体" w:eastAsia="黑体"/>
          <w:bCs/>
          <w:sz w:val="44"/>
          <w:szCs w:val="44"/>
        </w:rPr>
      </w:pPr>
      <w:r>
        <w:rPr>
          <w:rFonts w:hint="eastAsia"/>
          <w:szCs w:val="28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 w:ascii="黑体" w:eastAsia="黑体"/>
          <w:bCs/>
          <w:sz w:val="44"/>
          <w:szCs w:val="44"/>
        </w:rPr>
      </w:r>
    </w:p>
    <w:p>
      <w:r>
        <w:t xml:space="preserve">{%p for ch in chapters %}</w:t>
      </w:r>
    </w:p>
    <w:p w14:paraId="494C344E">
      <w:pPr>
        <w:pStyle w:val="4"/>
        <w:pageBreakBefore/>
        <w:spacing w:before="326" w:after="326"/>
        <w:rPr>
          <w:rFonts w:hint="eastAsia"/>
        </w:rPr>
      </w:pPr>
      <w:r>
        <w:rPr>
          <w:rFonts w:hint="eastAsia"/>
        </w:rPr>
        <w:t>{{ ch.title }}</w:t>
      </w:r>
      <w:bookmarkStart w:id="0" w:name="_Toc419472402"/>
      <w:bookmarkStart w:id="1" w:name="_Toc419471753"/>
      <w:bookmarkStart w:id="2" w:name="_Toc419471629"/>
      <w:bookmarkStart w:id="3" w:name="_Toc419571859"/>
      <w:r>
        <w:rPr>
          <w:rFonts w:hint="eastAsia"/>
        </w:rPr>
      </w:r>
      <w:bookmarkEnd w:id="0"/>
      <w:bookmarkEnd w:id="1"/>
      <w:bookmarkEnd w:id="2"/>
      <w:bookmarkEnd w:id="3"/>
    </w:p>
    <w:p>
      <w:r>
        <w:t xml:space="preserve">{%p for sec in ch.sections %}</w:t>
      </w:r>
    </w:p>
    <w:p w14:paraId="437BBED2">
      <w:pPr>
        <w:pStyle w:val="5"/>
        <w:spacing w:before="326" w:after="326"/>
        <w:rPr>
          <w:rFonts w:hint="eastAsia"/>
          <w:szCs w:val="28"/>
        </w:rPr>
      </w:pPr>
      <w:bookmarkStart w:id="4" w:name="_Toc419471630"/>
      <w:bookmarkStart w:id="5" w:name="_Toc419472403"/>
      <w:bookmarkStart w:id="6" w:name="_Toc419571860"/>
      <w:bookmarkStart w:id="7" w:name="_Toc419471754"/>
      <w:r>
        <w:rPr>
          <w:rFonts w:hint="eastAsia"/>
          <w:szCs w:val="28"/>
        </w:rPr>
        <w:t>{{ sec.title }}</w:t>
      </w:r>
      <w:r>
        <w:rPr>
          <w:szCs w:val="28"/>
        </w:rPr>
      </w:r>
      <w:r>
        <w:rPr>
          <w:rFonts w:hint="eastAsia"/>
          <w:szCs w:val="28"/>
        </w:rPr>
      </w:r>
      <w:bookmarkEnd w:id="4"/>
      <w:bookmarkEnd w:id="5"/>
      <w:bookmarkEnd w:id="6"/>
      <w:bookmarkEnd w:id="7"/>
    </w:p>
    <w:p>
      <w:r>
        <w:t xml:space="preserve">{%p for para in sec.content %}</w:t>
      </w:r>
    </w:p>
    <w:p w14:paraId="68261575">
      <w:pPr>
        <w:ind w:firstLine="480"/>
        <w:rPr>
          <w:rFonts w:hint="eastAsia"/>
        </w:rPr>
      </w:pPr>
      <w:r>
        <w:rPr>
          <w:rFonts w:hint="eastAsia"/>
          <w:szCs w:val="28"/>
        </w:rPr>
        <w:t>{{ para }}</w:t>
      </w:r>
      <w:r>
        <w:rPr>
          <w:rFonts w:hint="eastAsia"/>
        </w:rPr>
      </w:r>
      <w:r/>
    </w:p>
    <w:p>
      <w:r>
        <w:t xml:space="preserve">{%p endfor %}</w:t>
      </w:r>
    </w:p>
    <w:p>
      <w:r>
        <w:t xml:space="preserve">{%p for sub in sec.subsections %}</w:t>
      </w:r>
    </w:p>
    <w:p w14:paraId="3F174682">
      <w:pPr>
        <w:pStyle w:val="6"/>
        <w:spacing w:before="163" w:after="163"/>
        <w:ind w:firstLine="480"/>
        <w:rPr>
          <w:rFonts w:hint="eastAsia"/>
        </w:rPr>
      </w:pPr>
      <w:bookmarkStart w:id="12" w:name="_Toc419471632"/>
      <w:bookmarkStart w:id="13" w:name="_Toc419571862"/>
      <w:bookmarkStart w:id="14" w:name="_Toc419472405"/>
      <w:bookmarkStart w:id="15" w:name="_Toc419471756"/>
      <w:r>
        <w:rPr>
          <w:rFonts w:hint="eastAsia"/>
        </w:rPr>
        <w:t>{{ sub.title }}</w:t>
      </w:r>
      <w:bookmarkEnd w:id="12"/>
      <w:bookmarkEnd w:id="13"/>
      <w:bookmarkEnd w:id="14"/>
      <w:bookmarkEnd w:id="15"/>
    </w:p>
    <w:p>
      <w:r>
        <w:t xml:space="preserve">{%p for p2 in sub.content %}</w:t>
      </w:r>
    </w:p>
    <w:p w14:paraId="68261575">
      <w:pPr>
        <w:ind w:firstLine="480"/>
        <w:rPr>
          <w:rFonts w:hint="eastAsia"/>
        </w:rPr>
      </w:pPr>
      <w:r>
        <w:rPr>
          <w:rFonts w:hint="eastAsia"/>
          <w:szCs w:val="28"/>
        </w:rPr>
        <w:t>{{ p2 }}</w:t>
      </w:r>
      <w:r>
        <w:rPr>
          <w:rFonts w:hint="eastAsia"/>
        </w:rPr>
      </w:r>
      <w:r/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6826623F">
      <w:pPr>
        <w:ind w:firstLine="480"/>
        <w:rPr>
          <w:rFonts w:hint="eastAsia"/>
        </w:rPr>
      </w:pPr>
      <w:r/>
    </w:p>
    <w:p w14:paraId="6FC6541E">
      <w:pPr>
        <w:spacing w:before="326" w:after="326"/>
        <w:rPr>
          <w:rFonts w:hint="eastAsia"/>
          <w:szCs w:val="28"/>
        </w:rPr>
      </w:pPr>
      <w:bookmarkStart w:id="8" w:name="_Toc419471755"/>
      <w:bookmarkStart w:id="9" w:name="_Toc419472404"/>
      <w:bookmarkStart w:id="10" w:name="_Toc419471631"/>
      <w:bookmarkStart w:id="11" w:name="_Toc419571861"/>
      <w:r>
        <w:rPr>
          <w:rFonts w:hint="eastAsia"/>
          <w:szCs w:val="28"/>
        </w:rPr>
      </w:r>
      <w:r>
        <w:rPr>
          <w:rFonts w:hint="eastAsia"/>
          <w:szCs w:val="28"/>
        </w:rPr>
      </w:r>
      <w:bookmarkEnd w:id="8"/>
      <w:bookmarkEnd w:id="9"/>
      <w:bookmarkEnd w:id="10"/>
      <w:bookmarkEnd w:id="11"/>
    </w:p>
    <w:p w14:paraId="0A6467D1">
      <w:pPr>
        <w:ind w:firstLine="480"/>
        <w:rPr>
          <w:rFonts w:hint="eastAsia"/>
        </w:rPr>
      </w:pPr>
      <w:r/>
      <w:r/>
      <w:r>
        <w:rPr>
          <w:rFonts w:hint="eastAsia"/>
        </w:rPr>
      </w:r>
      <w:r>
        <w:rPr>
          <w:vertAlign w:val="superscript"/>
        </w:rPr>
      </w:r>
      <w:r>
        <w:rPr>
          <w:vertAlign w:val="superscript"/>
        </w:rPr>
      </w:r>
      <w:r>
        <w:rPr>
          <w:rFonts w:hint="eastAsia"/>
          <w:vertAlign w:val="superscript"/>
        </w:rPr>
      </w:r>
      <w:r>
        <w:rPr>
          <w:vertAlign w:val="superscript"/>
        </w:rPr>
      </w:r>
      <w:r>
        <w:rPr>
          <w:vertAlign w:val="superscript"/>
        </w:rPr>
      </w:r>
      <w:r>
        <w:rPr>
          <w:vertAlign w:val="superscript"/>
        </w:rPr>
      </w:r>
      <w:r>
        <w:rPr>
          <w:vertAlign w:val="superscript"/>
        </w:rPr>
      </w:r>
      <w:r>
        <w:rPr>
          <w:rFonts w:hint="eastAsia"/>
        </w:rPr>
      </w:r>
    </w:p>
    <w:p w14:paraId="61DC713C">
      <w:pPr>
        <w:ind w:firstLine="480"/>
        <w:rPr>
          <w:rFonts w:hint="eastAsia"/>
        </w:rPr>
      </w:pPr>
    </w:p>
    <w:p w14:paraId="40BAD4E7">
      <w:pPr>
        <w:ind w:firstLine="480"/>
        <w:rPr>
          <w:rFonts w:hint="eastAsia"/>
        </w:rPr>
      </w:pPr>
    </w:p>
    <w:p w14:paraId="10BED15B">
      <w:pPr>
        <w:ind w:firstLine="480"/>
        <w:rPr>
          <w:rFonts w:hint="eastAsia"/>
        </w:rPr>
      </w:pPr>
    </w:p>
    <w:p w14:paraId="4E56B59B">
      <w:pPr>
        <w:spacing w:line="440" w:lineRule="exact"/>
        <w:ind w:firstLine="376" w:firstLineChars="150"/>
        <w:rPr>
          <w:rFonts w:hint="eastAsia"/>
          <w:color w:val="0070C0"/>
          <w:sz w:val="24"/>
        </w:rPr>
      </w:pPr>
      <w:r>
        <w:rPr>
          <w:rFonts w:hint="eastAsia" w:ascii="宋体" w:hAnsi="宋体" w:cs="Arial"/>
          <w:bCs/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rFonts w:hint="eastAsia" w:ascii="宋体" w:hAnsi="宋体" w:cs="Arial"/>
          <w:bCs/>
          <w:color w:val="auto"/>
          <w:sz w:val="24"/>
        </w:rPr>
      </w:r>
      <w:r>
        <w:rPr>
          <w:rFonts w:hint="eastAsia" w:ascii="宋体" w:hAnsi="宋体" w:cs="Arial"/>
          <w:bCs/>
          <w:color w:val="FF0000"/>
          <w:sz w:val="24"/>
        </w:rPr>
      </w:r>
      <w:r>
        <w:rPr>
          <w:rFonts w:hint="eastAsia" w:ascii="宋体" w:hAnsi="宋体" w:cs="Arial"/>
          <w:bCs/>
          <w:color w:val="auto"/>
          <w:sz w:val="24"/>
        </w:rPr>
      </w:r>
    </w:p>
    <w:p w14:paraId="5FCFC16B">
      <w:pPr>
        <w:spacing w:line="440" w:lineRule="exact"/>
        <w:ind w:firstLine="502" w:firstLineChars="200"/>
        <w:rPr>
          <w:rFonts w:hint="eastAsia" w:ascii="宋体" w:hAnsi="宋体" w:cs="Arial"/>
          <w:bCs/>
          <w:color w:val="0070C0"/>
          <w:sz w:val="24"/>
        </w:rPr>
      </w:pPr>
      <w:r>
        <w:rPr>
          <w:rFonts w:hint="eastAsia"/>
          <w:color w:val="auto"/>
          <w:sz w:val="24"/>
        </w:rPr>
      </w:r>
      <w:r>
        <w:rPr>
          <w:rFonts w:ascii="宋体" w:hAnsi="宋体" w:eastAsia="宋体"/>
          <w:color w:val="auto"/>
          <w:sz w:val="24"/>
        </w:rPr>
      </w:r>
      <w:r>
        <w:rPr>
          <w:rFonts w:ascii="宋体" w:hAnsi="宋体" w:eastAsia="宋体"/>
          <w:color w:val="auto"/>
          <w:sz w:val="24"/>
        </w:rPr>
      </w:r>
      <w:r>
        <w:rPr>
          <w:rFonts w:hint="eastAsia" w:ascii="宋体" w:hAnsi="宋体" w:eastAsia="宋体"/>
          <w:color w:val="auto"/>
          <w:sz w:val="24"/>
        </w:rPr>
      </w:r>
      <w:r>
        <w:rPr>
          <w:rFonts w:ascii="宋体" w:hAnsi="宋体" w:eastAsia="宋体"/>
          <w:color w:val="auto"/>
          <w:sz w:val="24"/>
        </w:rPr>
      </w:r>
      <w:r>
        <w:rPr>
          <w:rFonts w:ascii="宋体" w:hAnsi="宋体" w:eastAsia="宋体"/>
          <w:color w:val="auto"/>
          <w:sz w:val="24"/>
        </w:rPr>
      </w:r>
      <w:r>
        <w:rPr>
          <w:rFonts w:hint="eastAsia" w:ascii="宋体" w:hAnsi="宋体" w:eastAsia="宋体"/>
          <w:color w:val="auto"/>
          <w:sz w:val="24"/>
        </w:rPr>
      </w:r>
      <w:r>
        <w:rPr>
          <w:rFonts w:ascii="宋体" w:hAnsi="宋体" w:eastAsia="宋体"/>
          <w:color w:val="auto"/>
          <w:sz w:val="24"/>
        </w:rPr>
      </w:r>
      <w:r>
        <w:rPr>
          <w:rFonts w:hint="eastAsia" w:ascii="宋体" w:hAnsi="宋体" w:eastAsia="宋体"/>
          <w:color w:val="auto"/>
          <w:sz w:val="24"/>
        </w:rPr>
      </w:r>
      <w:r>
        <w:rPr>
          <w:rFonts w:hint="eastAsia" w:ascii="宋体" w:hAnsi="宋体" w:cs="Arial"/>
          <w:bCs/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rFonts w:hint="eastAsia" w:ascii="宋体" w:hAnsi="宋体" w:cs="Arial"/>
          <w:bCs/>
          <w:color w:val="auto"/>
          <w:sz w:val="24"/>
        </w:rPr>
      </w:r>
      <w:r>
        <w:rPr>
          <w:rFonts w:hint="eastAsia" w:ascii="宋体" w:hAnsi="宋体" w:cs="Arial"/>
          <w:bCs/>
          <w:color w:val="FF0000"/>
          <w:sz w:val="24"/>
        </w:rPr>
      </w:r>
      <w:r>
        <w:rPr>
          <w:rFonts w:hint="eastAsia" w:ascii="宋体" w:hAnsi="宋体" w:cs="Arial"/>
          <w:bCs/>
          <w:color w:val="auto"/>
          <w:sz w:val="24"/>
        </w:rPr>
      </w:r>
    </w:p>
    <w:p w14:paraId="6CED41A4">
      <w:pPr>
        <w:ind w:firstLine="480"/>
        <w:rPr>
          <w:rFonts w:hint="eastAsia"/>
        </w:rPr>
      </w:pPr>
    </w:p>
    <w:p w14:paraId="72F7F97A">
      <w:pPr>
        <w:ind w:firstLine="480"/>
        <w:rPr>
          <w:rFonts w:hint="eastAsia"/>
        </w:rPr>
      </w:pPr>
      <w:r/>
    </w:p>
    <w:p w14:paraId="6D367287">
      <w:pPr>
        <w:ind w:firstLine="480"/>
        <w:rPr>
          <w:rFonts w:hint="eastAsia"/>
        </w:rPr>
      </w:pPr>
    </w:p>
    <w:p w14:paraId="7203360F">
      <w:pPr>
        <w:ind w:firstLine="480"/>
        <w:rPr>
          <w:rFonts w:hint="eastAsia"/>
        </w:rPr>
      </w:pPr>
      <w:r/>
    </w:p>
    <w:p w14:paraId="45291CF5">
      <w:pPr>
        <w:spacing w:before="163" w:after="163"/>
        <w:ind w:firstLine="480"/>
        <w:rPr>
          <w:rFonts w:hint="eastAsia"/>
        </w:rPr>
      </w:pPr>
      <w:bookmarkStart w:id="16" w:name="_Toc419571863"/>
      <w:bookmarkStart w:id="17" w:name="_Toc419471757"/>
      <w:bookmarkStart w:id="18" w:name="_Toc419471633"/>
      <w:bookmarkStart w:id="19" w:name="_Toc419472406"/>
      <w:r>
        <w:rPr>
          <w:rFonts w:hint="eastAsia"/>
        </w:rPr>
      </w:r>
      <w:bookmarkEnd w:id="16"/>
      <w:bookmarkEnd w:id="17"/>
      <w:bookmarkEnd w:id="18"/>
      <w:bookmarkEnd w:id="19"/>
    </w:p>
    <w:p w14:paraId="62FF0638">
      <w:pPr>
        <w:ind w:firstLine="480"/>
        <w:rPr>
          <w:rFonts w:hint="eastAsia"/>
        </w:rPr>
      </w:pPr>
      <w:r>
        <w:rPr>
          <w:rFonts w:hint="eastAsia" w:ascii="Arial" w:hAnsi="Arial"/>
        </w:rPr>
      </w:r>
      <w:r>
        <w:rPr>
          <w:rFonts w:hint="eastAsia"/>
        </w:rPr>
      </w:r>
    </w:p>
    <w:p w14:paraId="61364149">
      <w:pPr>
        <w:pStyle w:val="122"/>
      </w:pPr>
      <w:r/>
      <w:r/>
      <w:r/>
    </w:p>
    <w:p w14:paraId="126180F1">
      <w:pPr>
        <w:pStyle w:val="125"/>
        <w:spacing w:before="163" w:after="163"/>
        <w:rPr>
          <w:rFonts w:hint="eastAsia" w:ascii="宋体" w:hAnsi="宋体" w:eastAsia="宋体" w:cs="宋体"/>
          <w:sz w:val="18"/>
          <w:szCs w:val="18"/>
        </w:rPr>
      </w:pPr>
      <w:r>
        <w:rPr>
          <w:rStyle w:val="123"/>
          <w:rFonts w:hint="eastAsia" w:ascii="黑体" w:hAnsi="黑体" w:eastAsia="黑体" w:cs="黑体"/>
          <w:sz w:val="21"/>
          <w:szCs w:val="21"/>
        </w:rPr>
      </w:r>
      <w:r>
        <w:rPr>
          <w:rFonts w:hint="eastAsia" w:ascii="黑体" w:hAnsi="黑体" w:cs="黑体"/>
          <w:sz w:val="21"/>
          <w:szCs w:val="21"/>
          <w:lang w:val="en-US" w:eastAsia="zh-CN"/>
        </w:rPr>
      </w:r>
      <w:r>
        <w:rPr>
          <w:rFonts w:hint="eastAsia" w:ascii="黑体" w:hAnsi="黑体" w:eastAsia="黑体" w:cs="黑体"/>
          <w:sz w:val="21"/>
          <w:szCs w:val="21"/>
        </w:rPr>
      </w:r>
    </w:p>
    <w:p w14:paraId="7D68CC3B">
      <w:pPr>
        <w:spacing w:before="326" w:after="326"/>
        <w:rPr>
          <w:rFonts w:hint="eastAsia"/>
        </w:rPr>
      </w:pPr>
      <w:bookmarkStart w:id="20" w:name="_Toc419571864"/>
      <w:bookmarkStart w:id="21" w:name="_Toc419472407"/>
      <w:bookmarkStart w:id="22" w:name="_Toc419471758"/>
      <w:bookmarkStart w:id="23" w:name="_Toc419471634"/>
      <w:r>
        <w:rPr>
          <w:rFonts w:hint="eastAsia"/>
        </w:rPr>
      </w:r>
      <w:r>
        <w:rPr>
          <w:rFonts w:hint="eastAsia"/>
        </w:rPr>
      </w:r>
      <w:bookmarkEnd w:id="20"/>
      <w:bookmarkEnd w:id="21"/>
      <w:bookmarkEnd w:id="22"/>
      <w:bookmarkEnd w:id="23"/>
    </w:p>
    <w:p w14:paraId="1698E844">
      <w:pPr>
        <w:ind w:firstLine="480"/>
        <w:rPr>
          <w:rFonts w:hint="eastAsia"/>
        </w:rPr>
      </w:pPr>
      <w:r>
        <w:rPr>
          <w:rFonts w:hint="eastAsia"/>
        </w:rPr>
      </w:r>
      <w:r/>
    </w:p>
    <w:p w14:paraId="29BFB340">
      <w:pPr>
        <w:spacing w:before="326" w:after="326"/>
        <w:ind w:firstLine="592"/>
        <w:rPr>
          <w:rFonts w:hint="eastAsia"/>
        </w:rPr>
      </w:pPr>
      <w:r>
        <w:rPr>
          <w:rFonts w:hint="eastAsia"/>
        </w:rPr>
      </w:r>
      <w:bookmarkStart w:id="24" w:name="_Toc419471760"/>
      <w:bookmarkStart w:id="25" w:name="_Toc419471636"/>
      <w:bookmarkStart w:id="26" w:name="_Toc419472409"/>
      <w:bookmarkStart w:id="27" w:name="_Toc419571865"/>
      <w:r>
        <w:rPr>
          <w:rFonts w:hint="eastAsia"/>
        </w:rPr>
      </w:r>
      <w:bookmarkEnd w:id="24"/>
      <w:bookmarkEnd w:id="25"/>
      <w:bookmarkEnd w:id="26"/>
      <w:r>
        <w:rPr>
          <w:rFonts w:hint="eastAsia"/>
        </w:rPr>
      </w:r>
      <w:bookmarkEnd w:id="27"/>
    </w:p>
    <w:p w14:paraId="4E93A763">
      <w:pPr>
        <w:ind w:firstLine="48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/>
    </w:p>
    <w:p w14:paraId="6FDBA0EC">
      <w:pPr>
        <w:spacing w:before="326" w:after="326"/>
        <w:rPr>
          <w:rFonts w:hint="eastAsia"/>
        </w:rPr>
      </w:pPr>
      <w:bookmarkStart w:id="28" w:name="_Toc419471637"/>
      <w:bookmarkStart w:id="29" w:name="_Toc419472410"/>
      <w:bookmarkStart w:id="30" w:name="_Toc419471761"/>
      <w:bookmarkStart w:id="31" w:name="_Toc419571866"/>
      <w:r>
        <w:rPr>
          <w:rFonts w:hint="eastAsia"/>
        </w:rPr>
      </w:r>
      <w:bookmarkEnd w:id="28"/>
      <w:bookmarkEnd w:id="29"/>
      <w:bookmarkEnd w:id="30"/>
      <w:r>
        <w:rPr>
          <w:rFonts w:hint="eastAsia"/>
        </w:rPr>
      </w:r>
      <w:bookmarkEnd w:id="31"/>
    </w:p>
    <w:p w14:paraId="02DDBF46">
      <w:pPr>
        <w:spacing w:before="163" w:after="163"/>
        <w:ind w:firstLine="480"/>
        <w:rPr>
          <w:rFonts w:hint="eastAsia"/>
        </w:rPr>
      </w:pPr>
      <w:bookmarkStart w:id="32" w:name="_Toc419471762"/>
      <w:bookmarkStart w:id="33" w:name="_Toc419471638"/>
      <w:bookmarkStart w:id="34" w:name="_Toc419472411"/>
      <w:bookmarkStart w:id="35" w:name="_Toc419571867"/>
      <w:r>
        <w:rPr>
          <w:rFonts w:hint="eastAsia"/>
        </w:rPr>
      </w:r>
      <w:bookmarkEnd w:id="32"/>
      <w:bookmarkEnd w:id="33"/>
      <w:bookmarkEnd w:id="34"/>
      <w:bookmarkEnd w:id="35"/>
    </w:p>
    <w:p w14:paraId="558BFC60">
      <w:pPr>
        <w:ind w:firstLine="480"/>
        <w:rPr>
          <w:rFonts w:hint="eastAsia"/>
        </w:rPr>
      </w:pPr>
      <w:r>
        <w:rPr>
          <w:rFonts w:hint="eastAsia"/>
        </w:rPr>
      </w:r>
    </w:p>
    <w:p w14:paraId="703A5766">
      <w:pPr>
        <w:ind w:firstLine="480"/>
        <w:rPr>
          <w:rFonts w:hint="eastAsia"/>
        </w:rPr>
      </w:pP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</w:p>
    <w:p w14:paraId="794022EB">
      <w:pPr>
        <w:ind w:firstLine="480"/>
        <w:rPr>
          <w:rFonts w:hint="eastAsia"/>
        </w:rPr>
      </w:pPr>
    </w:p>
    <w:p w14:paraId="4551BA8B">
      <w:pPr>
        <w:ind w:firstLine="480"/>
        <w:rPr>
          <w:rFonts w:hint="eastAsia"/>
        </w:rPr>
      </w:pPr>
    </w:p>
    <w:p w14:paraId="16555397">
      <w:pPr>
        <w:ind w:firstLine="480"/>
        <w:rPr>
          <w:rFonts w:hint="eastAsia"/>
        </w:rPr>
      </w:pPr>
    </w:p>
    <w:p w14:paraId="5C63B284">
      <w:pPr>
        <w:ind w:firstLine="480"/>
        <w:rPr>
          <w:rFonts w:hint="eastAsia"/>
        </w:rPr>
      </w:pPr>
    </w:p>
    <w:p w14:paraId="703EA7AB">
      <w:pPr>
        <w:ind w:firstLine="480"/>
      </w:pP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  <w:r>
        <w:rPr>
          <w:rFonts w:ascii="宋体" w:hAnsi="宋体" w:cs="宋体"/>
          <w:kern w:val="0"/>
        </w:rPr>
      </w:r>
    </w:p>
    <w:p w14:paraId="111B63EA">
      <w:pPr>
        <w:ind w:firstLine="480"/>
      </w:pPr>
    </w:p>
    <w:p w14:paraId="619C83E8">
      <w:pPr>
        <w:ind w:firstLine="0" w:firstLineChars="0"/>
        <w:rPr>
          <w:rFonts w:hint="eastAsia"/>
        </w:rPr>
      </w:pPr>
    </w:p>
    <w:p w14:paraId="59068D6B">
      <w:pPr>
        <w:ind w:firstLine="480"/>
      </w:pP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 w14:paraId="7184EE44">
      <w:pPr>
        <w:tabs>
          <w:tab w:val="left" w:pos="1173"/>
        </w:tabs>
        <w:adjustRightInd w:val="0"/>
        <w:snapToGrid w:val="0"/>
        <w:spacing w:line="300" w:lineRule="auto"/>
        <w:ind w:firstLine="480"/>
        <w:jc w:val="right"/>
      </w:pPr>
      <w:r>
        <w:rPr>
          <w:position w:val="-30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0DFAB024">
      <w:pPr>
        <w:tabs>
          <w:tab w:val="left" w:pos="1173"/>
        </w:tabs>
        <w:adjustRightInd w:val="0"/>
        <w:snapToGrid w:val="0"/>
        <w:spacing w:line="300" w:lineRule="auto"/>
        <w:ind w:firstLine="480"/>
        <w:jc w:val="right"/>
        <w:rPr>
          <w:rFonts w:hint="eastAsia"/>
        </w:rPr>
      </w:pPr>
      <w:r>
        <w:rPr>
          <w:position w:val="-32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22EE8A9D">
      <w:pPr>
        <w:ind w:firstLine="480"/>
      </w:pPr>
      <w:r/>
      <w:r>
        <w:rPr>
          <w:rFonts w:hint="eastAsia"/>
        </w:rPr>
      </w:r>
      <w:r>
        <w:rPr>
          <w:position w:val="-14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374F3AE7">
      <w:pPr>
        <w:ind w:firstLine="1380" w:firstLineChars="550"/>
        <w:rPr>
          <w:rFonts w:hint="eastAsia"/>
        </w:rPr>
      </w:pPr>
      <w:r>
        <w:rPr>
          <w:position w:val="-10"/>
        </w:rPr>
      </w:r>
      <w:r/>
      <w:r>
        <w:rPr>
          <w:rFonts w:hint="eastAsia"/>
        </w:rPr>
      </w:r>
      <w:r/>
      <w:r>
        <w:rPr>
          <w:rFonts w:hint="eastAsia"/>
        </w:rPr>
      </w:r>
    </w:p>
    <w:p w14:paraId="629DD709">
      <w:pPr>
        <w:ind w:firstLine="1380" w:firstLineChars="550"/>
        <w:rPr>
          <w:rFonts w:hint="eastAsia"/>
        </w:rPr>
      </w:pPr>
      <w:r>
        <w:rPr>
          <w:position w:val="-10"/>
        </w:rPr>
      </w:r>
      <w:r/>
      <w:r>
        <w:rPr>
          <w:rFonts w:hint="eastAsia"/>
        </w:rPr>
      </w:r>
      <w:r/>
      <w:r>
        <w:rPr>
          <w:vertAlign w:val="superscript"/>
        </w:rPr>
      </w:r>
      <w:r>
        <w:rPr>
          <w:rFonts w:hint="eastAsia"/>
        </w:rPr>
      </w:r>
    </w:p>
    <w:p w14:paraId="0350DEFB">
      <w:pPr>
        <w:ind w:firstLine="480"/>
        <w:rPr>
          <w:rFonts w:hint="eastAsia"/>
        </w:rPr>
      </w:pPr>
      <w:r/>
      <w:r/>
    </w:p>
    <w:p w14:paraId="3A192AB1">
      <w:pPr>
        <w:ind w:firstLine="480"/>
        <w:rPr>
          <w:rFonts w:hint="eastAsia"/>
        </w:rPr>
      </w:pPr>
      <w:r/>
    </w:p>
    <w:p w14:paraId="12281CB4">
      <w:pPr>
        <w:ind w:firstLine="480"/>
        <w:rPr>
          <w:rFonts w:hint="eastAsia"/>
        </w:rPr>
      </w:pPr>
      <w:r/>
    </w:p>
    <w:p w14:paraId="67F1C806">
      <w:pPr>
        <w:spacing w:before="163" w:after="163"/>
        <w:ind w:firstLine="480"/>
        <w:rPr>
          <w:rFonts w:hint="eastAsia"/>
        </w:rPr>
      </w:pPr>
      <w:bookmarkStart w:id="36" w:name="_Toc419471642"/>
      <w:bookmarkStart w:id="37" w:name="_Toc419472415"/>
      <w:bookmarkStart w:id="38" w:name="_Toc419471766"/>
      <w:bookmarkStart w:id="39" w:name="_Toc419571868"/>
      <w:r/>
      <w:r>
        <w:rPr>
          <w:rFonts w:hint="eastAsia"/>
        </w:rPr>
      </w:r>
      <w:bookmarkEnd w:id="36"/>
      <w:bookmarkEnd w:id="37"/>
      <w:bookmarkEnd w:id="38"/>
      <w:r>
        <w:rPr>
          <w:rFonts w:hint="eastAsia"/>
        </w:rPr>
      </w:r>
      <w:bookmarkEnd w:id="39"/>
    </w:p>
    <w:p w14:paraId="2B37C5EC">
      <w:pPr>
        <w:ind w:firstLine="480"/>
        <w:rPr>
          <w:rFonts w:hint="eastAsia"/>
        </w:rPr>
      </w:pPr>
      <w:r>
        <w:rPr>
          <w:rFonts w:hint="eastAsia"/>
        </w:rPr>
      </w:r>
      <w:r/>
    </w:p>
    <w:p w14:paraId="394D464D">
      <w:pPr>
        <w:ind w:firstLine="472" w:firstLineChars="0"/>
        <w:rPr>
          <w:rFonts w:hint="eastAsia"/>
        </w:rPr>
      </w:pPr>
      <w:r>
        <w:rPr>
          <w:rFonts w:hint="eastAsia"/>
        </w:rPr>
      </w:r>
      <w:r>
        <w:rPr>
          <w:rFonts w:hint="eastAsia"/>
          <w:bCs w:val="0"/>
        </w:rPr>
      </w:r>
      <w:r>
        <w:rPr>
          <w:rFonts w:hint="eastAsia"/>
        </w:rPr>
      </w:r>
      <w:r>
        <w:rPr>
          <w:rFonts w:hint="eastAsia"/>
          <w:lang w:val="en-US" w:eastAsia="zh-CN"/>
        </w:rPr>
      </w:r>
      <w:r>
        <w:rPr>
          <w:rFonts w:hint="eastAsia"/>
        </w:rPr>
      </w:r>
      <w:r/>
      <w:r>
        <w:rPr>
          <w:rFonts w:hint="eastAsia"/>
        </w:rPr>
      </w:r>
    </w:p>
    <w:p w14:paraId="3B46B192">
      <w:pPr>
        <w:ind w:firstLine="480"/>
        <w:rPr>
          <w:rFonts w:hint="eastAsia"/>
        </w:rPr>
      </w:pPr>
      <w:r>
        <w:rPr>
          <w:rFonts w:hint="eastAsia" w:ascii="宋体" w:hAnsi="宋体"/>
        </w:rPr>
      </w:r>
      <w:r>
        <w:rPr>
          <w:rFonts w:hint="eastAsia"/>
        </w:rPr>
      </w:r>
      <w:r>
        <w:rPr>
          <w:rFonts w:hint="eastAsia"/>
          <w:lang w:val="en-US" w:eastAsia="zh-CN"/>
        </w:rPr>
      </w:r>
      <w:r>
        <w:rPr>
          <w:rFonts w:hint="eastAsia"/>
        </w:rPr>
      </w:r>
      <w:r/>
      <w:r>
        <w:rPr>
          <w:rFonts w:hint="eastAsia"/>
        </w:rPr>
      </w:r>
    </w:p>
    <w:p w14:paraId="4FD00946">
      <w:pPr>
        <w:ind w:firstLine="480"/>
        <w:rPr>
          <w:rFonts w:hint="eastAsia"/>
        </w:rPr>
      </w:pPr>
      <w:r>
        <w:rPr>
          <w:rFonts w:hint="eastAsia"/>
        </w:rPr>
      </w:r>
      <w:r/>
      <w:r>
        <w:rPr>
          <w:rFonts w:hint="eastAsia"/>
        </w:rPr>
      </w:r>
    </w:p>
    <w:p w14:paraId="7BBE4D54">
      <w:pPr>
        <w:ind w:firstLine="480"/>
        <w:rPr>
          <w:rFonts w:hint="eastAsia"/>
        </w:rPr>
      </w:pPr>
      <w:r>
        <w:rPr>
          <w:rFonts w:hint="eastAsia"/>
        </w:rPr>
      </w:r>
      <w:r/>
      <w:r>
        <w:rPr>
          <w:rFonts w:hint="eastAsia"/>
        </w:rPr>
      </w:r>
    </w:p>
    <w:p w14:paraId="0A9EBDC5">
      <w:pPr>
        <w:adjustRightInd w:val="0"/>
        <w:snapToGrid w:val="0"/>
        <w:spacing w:line="300" w:lineRule="auto"/>
        <w:ind w:firstLine="480"/>
      </w:pPr>
      <w:r>
        <w:rPr>
          <w:rFonts w:hint="eastAsia"/>
        </w:rPr>
      </w:r>
    </w:p>
    <w:p w14:paraId="370747CD">
      <w:pPr>
        <w:adjustRightInd w:val="0"/>
        <w:snapToGrid w:val="0"/>
        <w:spacing w:before="163" w:beforeLines="50" w:after="163" w:afterLines="50"/>
        <w:ind w:firstLine="0" w:firstLineChars="0"/>
        <w:jc w:val="center"/>
        <w:rPr>
          <w:rFonts w:hint="eastAsia" w:ascii="黑体" w:hAnsi="黑体" w:eastAsia="黑体"/>
          <w:sz w:val="21"/>
        </w:rPr>
      </w:pPr>
      <w:r>
        <w:rPr>
          <w:rFonts w:hint="eastAsia" w:ascii="黑体" w:hAnsi="黑体" w:eastAsia="黑体"/>
          <w:sz w:val="21"/>
        </w:rPr>
      </w:r>
    </w:p>
    <w:p w14:paraId="305CA021">
      <w:pPr>
        <w:adjustRightInd w:val="0"/>
        <w:spacing w:before="163" w:beforeLines="50" w:after="163" w:afterLines="50"/>
        <w:ind w:left="7530" w:leftChars="3000" w:firstLine="0" w:firstLineChars="0"/>
        <w:jc w:val="center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color w:val="CCE8CF"/>
          <w:sz w:val="21"/>
        </w:rPr>
      </w:r>
    </w:p>
    <w:p w14:paraId="6BAE4D05">
      <w:pPr>
        <w:adjustRightInd w:val="0"/>
        <w:spacing w:before="163" w:beforeLines="50" w:after="163" w:afterLines="50"/>
        <w:ind w:left="7530" w:leftChars="3000" w:firstLine="0" w:firstLineChars="0"/>
        <w:jc w:val="center"/>
        <w:rPr>
          <w:rFonts w:hint="eastAsia" w:ascii="黑体" w:hAnsi="黑体" w:eastAsia="黑体"/>
          <w:sz w:val="21"/>
          <w:szCs w:val="21"/>
        </w:rPr>
      </w:pPr>
    </w:p>
    <w:p w14:paraId="79BA0F97">
      <w:pPr>
        <w:adjustRightInd w:val="0"/>
        <w:spacing w:before="163" w:beforeLines="50" w:after="163" w:afterLines="50"/>
        <w:ind w:left="7530" w:leftChars="3000" w:firstLine="0" w:firstLineChars="0"/>
        <w:jc w:val="center"/>
        <w:rPr>
          <w:rFonts w:hint="eastAsia" w:ascii="黑体" w:hAnsi="黑体" w:eastAsia="黑体"/>
          <w:sz w:val="21"/>
          <w:szCs w:val="21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 w:ascii="黑体" w:hAnsi="黑体" w:eastAsia="黑体"/>
          <w:sz w:val="21"/>
          <w:szCs w:val="21"/>
        </w:rPr>
      </w:r>
      <w:r>
        <w:rPr>
          <w:rFonts w:hint="eastAsia" w:ascii="黑体" w:hAnsi="黑体" w:eastAsia="黑体"/>
          <w:sz w:val="21"/>
        </w:rPr>
      </w:r>
    </w:p>
    <w:p w14:paraId="5AA66F7E">
      <w:pPr>
        <w:spacing w:before="326" w:after="326"/>
        <w:rPr>
          <w:rFonts w:hint="eastAsia"/>
        </w:rPr>
      </w:pPr>
      <w:r>
        <w:rPr>
          <w:rFonts w:hint="eastAsia"/>
        </w:rPr>
      </w:r>
      <w:bookmarkStart w:id="40" w:name="_Toc419471670"/>
      <w:bookmarkStart w:id="41" w:name="_Toc419571869"/>
      <w:bookmarkStart w:id="42" w:name="_Toc419472443"/>
      <w:bookmarkStart w:id="43" w:name="_Toc419471794"/>
      <w:r>
        <w:rPr>
          <w:rFonts w:hint="eastAsia"/>
        </w:rPr>
      </w:r>
      <w:bookmarkEnd w:id="40"/>
      <w:bookmarkEnd w:id="41"/>
      <w:bookmarkEnd w:id="42"/>
      <w:bookmarkEnd w:id="43"/>
    </w:p>
    <w:p w14:paraId="0DEFC305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</w:r>
      <w:r>
        <w:rPr>
          <w:rFonts w:hint="eastAsia"/>
          <w:lang w:eastAsia="zh-CN"/>
        </w:rPr>
      </w:r>
    </w:p>
    <w:p w14:paraId="19FA2148">
      <w:pPr>
        <w:ind w:firstLine="480"/>
        <w:rPr>
          <w:rFonts w:hint="eastAsia"/>
        </w:rPr>
      </w:pPr>
      <w:r>
        <w:rPr>
          <w:rFonts w:hint="eastAsia"/>
        </w:rPr>
      </w:r>
    </w:p>
    <w:p w14:paraId="67FB34D7">
      <w:pPr>
        <w:ind w:firstLine="480"/>
        <w:rPr>
          <w:rFonts w:hint="eastAsia"/>
        </w:rPr>
      </w:pPr>
    </w:p>
    <w:p w14:paraId="71ABF4C1">
      <w:pPr>
        <w:spacing w:before="326" w:beforeLines="100" w:after="326" w:afterLines="100"/>
        <w:ind w:firstLine="480"/>
        <w:jc w:val="center"/>
        <w:outlineLvl w:val="0"/>
        <w:rPr>
          <w:rFonts w:hint="eastAsia" w:ascii="黑体" w:hAnsi="黑体" w:eastAsia="黑体"/>
          <w:sz w:val="30"/>
          <w:szCs w:val="30"/>
        </w:rPr>
      </w:pPr>
      <w:bookmarkStart w:id="44" w:name="_Toc419571727"/>
      <w:bookmarkStart w:id="45" w:name="_Toc419571772"/>
      <w:bookmarkStart w:id="46" w:name="_Toc419486878"/>
      <w:bookmarkStart w:id="47" w:name="_Toc419571756"/>
      <w:bookmarkStart w:id="48" w:name="_Toc419571599"/>
      <w:bookmarkStart w:id="49" w:name="_Toc419571870"/>
      <w:bookmarkStart w:id="50" w:name="_Toc419486721"/>
      <w:bookmarkStart w:id="51" w:name="_Toc419571837"/>
      <w:r>
        <w:rPr>
          <w:rFonts w:hint="eastAsia"/>
        </w:rPr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Start w:id="52" w:name="_Toc419471673"/>
      <w:bookmarkStart w:id="53" w:name="_Toc419471797"/>
      <w:bookmarkStart w:id="54" w:name="_Toc419472446"/>
    </w:p>
    <w:p w14:paraId="25CF767A">
      <w:pPr>
        <w:spacing w:before="326" w:beforeLines="100" w:after="326" w:afterLines="100"/>
        <w:ind w:firstLine="600"/>
        <w:jc w:val="center"/>
        <w:outlineLvl w:val="0"/>
        <w:rPr>
          <w:rFonts w:hint="eastAsia" w:ascii="黑体" w:hAnsi="黑体" w:eastAsia="黑体"/>
          <w:sz w:val="30"/>
          <w:szCs w:val="30"/>
        </w:rPr>
      </w:pPr>
    </w:p>
    <w:p w14:paraId="34368A64">
      <w:pPr>
        <w:pStyle w:val="4"/>
        <w:numPr>
          <w:ilvl w:val="0"/>
          <w:numId w:val="0"/>
        </w:numPr>
        <w:spacing w:before="326" w:after="326"/>
        <w:rPr>
          <w:rFonts w:hint="eastAsia"/>
        </w:rPr>
      </w:pPr>
      <w:r>
        <w:rPr>
          <w:rFonts w:ascii="黑体" w:hAnsi="黑体"/>
          <w:szCs w:val="30"/>
        </w:rPr>
        <w:br w:type="page"/>
      </w:r>
      <w:bookmarkStart w:id="55" w:name="_Toc419571871"/>
      <w:r>
        <w:rPr>
          <w:rFonts w:hint="eastAsia"/>
        </w:rPr>
        <w:t>致    谢</w:t>
      </w:r>
      <w:bookmarkEnd w:id="52"/>
      <w:bookmarkEnd w:id="53"/>
      <w:bookmarkEnd w:id="54"/>
      <w:bookmarkEnd w:id="55"/>
    </w:p>
    <w:p w14:paraId="18006B12">
      <w:pPr>
        <w:ind w:firstLine="480"/>
        <w:rPr>
          <w:rFonts w:hint="eastAsia" w:ascii="宋体" w:hAnsi="宋体"/>
        </w:rPr>
      </w:pPr>
      <w:r>
        <w:rPr>
          <w:rFonts w:hint="eastAsia"/>
        </w:rPr>
        <w:t xml:space="preserve">    {{ acknowledgement }}</w:t>
      </w:r>
      <w:r>
        <w:rPr>
          <w:rFonts w:hint="eastAsia" w:ascii="宋体" w:hAnsi="宋体"/>
        </w:rPr>
      </w:r>
    </w:p>
    <w:p w14:paraId="6CDCFC71">
      <w:pPr>
        <w:ind w:firstLine="480"/>
        <w:rPr>
          <w:rFonts w:hint="eastAsia"/>
        </w:rPr>
      </w:pPr>
      <w:r>
        <w:rPr>
          <w:rFonts w:hint="eastAsia"/>
        </w:rPr>
      </w:r>
    </w:p>
    <w:p w14:paraId="03C3DE05">
      <w:pPr>
        <w:ind w:firstLine="480"/>
        <w:rPr>
          <w:rFonts w:hint="eastAsia"/>
        </w:rPr>
      </w:pPr>
      <w:r>
        <w:rPr>
          <w:rFonts w:hint="eastAsia"/>
        </w:rPr>
      </w:r>
    </w:p>
    <w:p w14:paraId="26D9BCCA">
      <w:pPr>
        <w:spacing w:line="360" w:lineRule="exact"/>
        <w:ind w:firstLine="669" w:firstLineChars="267"/>
        <w:jc w:val="center"/>
        <w:rPr>
          <w:rFonts w:hint="eastAsia"/>
          <w:strike w:val="0"/>
          <w:dstrike w:val="0"/>
          <w:spacing w:val="-2"/>
        </w:rPr>
      </w:pPr>
      <w:r>
        <w:rPr>
          <w:rFonts w:hint="eastAsia"/>
          <w:b/>
          <w:bCs/>
          <w:strike w:val="0"/>
          <w:dstrike w:val="0"/>
          <w:highlight w:val="yellow"/>
        </w:rPr>
      </w:r>
      <w:r>
        <w:rPr>
          <w:rFonts w:hint="eastAsia"/>
          <w:b/>
          <w:bCs/>
          <w:strike w:val="0"/>
          <w:dstrike w:val="0"/>
          <w:color w:val="FF0000"/>
          <w:highlight w:val="yellow"/>
        </w:rPr>
      </w:r>
    </w:p>
    <w:p w14:paraId="460D8B20">
      <w:pPr>
        <w:ind w:firstLine="480"/>
        <w:rPr>
          <w:rFonts w:hint="eastAsia"/>
        </w:rPr>
      </w:pPr>
    </w:p>
    <w:p w14:paraId="42EBD282">
      <w:pPr>
        <w:pStyle w:val="4"/>
        <w:numPr>
          <w:ilvl w:val="0"/>
          <w:numId w:val="0"/>
        </w:numPr>
        <w:spacing w:before="326" w:after="326"/>
        <w:rPr>
          <w:rFonts w:hint="eastAsia"/>
        </w:rPr>
      </w:pPr>
      <w:r>
        <w:br w:type="page"/>
      </w:r>
      <w:bookmarkStart w:id="56" w:name="_Toc419471798"/>
      <w:bookmarkStart w:id="57" w:name="_Toc419471674"/>
      <w:bookmarkStart w:id="58" w:name="_Toc419472447"/>
      <w:bookmarkStart w:id="59" w:name="_Toc419571872"/>
      <w:r>
        <w:rPr>
          <w:rFonts w:hint="eastAsia"/>
          <w:highlight w:val="none"/>
        </w:rPr>
      </w:r>
      <w:r>
        <w:rPr>
          <w:rFonts w:hint="eastAsia"/>
          <w:highlight w:val="none"/>
        </w:rPr>
        <w:t>参 考 文 献</w:t>
      </w:r>
      <w:bookmarkEnd w:id="56"/>
      <w:bookmarkEnd w:id="57"/>
      <w:bookmarkEnd w:id="58"/>
      <w:bookmarkEnd w:id="59"/>
    </w:p>
    <w:p>
      <w:r>
        <w:t xml:space="preserve">{%p for ref in references %}</w:t>
      </w:r>
    </w:p>
    <w:p w14:paraId="0AC5E62E">
      <w:pPr>
        <w:numPr>
          <w:ilvl w:val="2"/>
          <w:numId w:val="12"/>
        </w:numPr>
        <w:spacing w:line="360" w:lineRule="exact"/>
        <w:ind w:firstLineChars="0"/>
        <w:rPr>
          <w:rFonts w:hint="eastAsia"/>
        </w:rPr>
      </w:pPr>
      <w:bookmarkStart w:id="60" w:name="_Ref415687906"/>
      <w:r>
        <w:t>{{ ref }}</w:t>
      </w:r>
      <w:bookmarkEnd w:id="60"/>
      <w:bookmarkStart w:id="61" w:name="_Ref415670923"/>
    </w:p>
    <w:p>
      <w:r>
        <w:t xml:space="preserve">{%p endfor %}</w:t>
      </w:r>
    </w:p>
    <w:p w14:paraId="68D3F6A7">
      <w:pPr>
        <w:spacing w:line="360" w:lineRule="exact"/>
        <w:ind w:firstLineChars="0"/>
      </w:pPr>
      <w:r>
        <w:rPr>
          <w:rFonts w:hint="eastAsia"/>
        </w:rPr>
      </w:r>
      <w:r/>
      <w:r>
        <w:rPr>
          <w:rFonts w:hint="eastAsia"/>
        </w:rPr>
      </w:r>
      <w:bookmarkEnd w:id="61"/>
    </w:p>
    <w:p w14:paraId="0227561B">
      <w:pPr>
        <w:spacing w:line="360" w:lineRule="exact"/>
        <w:ind w:firstLineChars="0"/>
        <w:rPr>
          <w:rFonts w:hint="eastAsia"/>
        </w:rPr>
      </w:pPr>
      <w:bookmarkStart w:id="62" w:name="_Ref415669152"/>
      <w:bookmarkEnd w:id="62"/>
      <w:bookmarkStart w:id="63" w:name="_Ref415670065"/>
      <w:bookmarkEnd w:id="63"/>
      <w:bookmarkStart w:id="64" w:name="_Ref415670967"/>
      <w:r>
        <w:rPr>
          <w:rFonts w:hint="eastAsia"/>
        </w:rPr>
      </w:r>
      <w:bookmarkEnd w:id="64"/>
    </w:p>
    <w:p w14:paraId="7EFF91DE">
      <w:pPr>
        <w:ind w:firstLineChars="0"/>
        <w:rPr>
          <w:rFonts w:hint="eastAsia"/>
        </w:rPr>
      </w:pPr>
      <w:r>
        <w:rPr>
          <w:rFonts w:hint="eastAsia"/>
        </w:rPr>
      </w:r>
      <w:r/>
    </w:p>
    <w:p w14:paraId="02EF0698">
      <w:pPr>
        <w:spacing w:line="360" w:lineRule="exact"/>
        <w:ind w:firstLine="669" w:firstLineChars="267"/>
        <w:rPr>
          <w:rFonts w:hint="eastAsia"/>
          <w:spacing w:val="-2"/>
        </w:rPr>
      </w:pPr>
      <w:r>
        <w:rPr>
          <w:rFonts w:hint="eastAsia"/>
        </w:rPr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</w:rPr>
      </w:r>
    </w:p>
    <w:p w14:paraId="636C2B55">
      <w:pPr>
        <w:pStyle w:val="122"/>
        <w:jc w:val="both"/>
      </w:pPr>
      <w:r>
        <w:rPr>
          <w:rFonts w:hint="eastAsia"/>
        </w:rPr>
      </w:r>
    </w:p>
    <w:p w14:paraId="78C2281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</w:p>
    <w:p w14:paraId="1EBD4C55">
      <w:pPr>
        <w:pStyle w:val="4"/>
        <w:numPr>
          <w:ilvl w:val="0"/>
          <w:numId w:val="0"/>
        </w:numPr>
        <w:spacing w:before="326" w:after="326"/>
        <w:jc w:val="both"/>
        <w:rPr>
          <w:rFonts w:hint="eastAsia"/>
        </w:rPr>
      </w:pPr>
      <w:r>
        <w:rPr>
          <w:rFonts w:hint="eastAsia"/>
        </w:rPr>
      </w:r>
      <w:r>
        <w:br w:type="page"/>
      </w:r>
      <w:bookmarkStart w:id="65" w:name="_Toc417974461"/>
      <w:bookmarkStart w:id="66" w:name="_Toc419571873"/>
      <w:r>
        <w:rPr>
          <w:rFonts w:hint="eastAsia"/>
        </w:rPr>
        <w:t xml:space="preserve">附录A </w:t>
      </w:r>
      <w:bookmarkEnd w:id="65"/>
      <w:r>
        <w:rPr>
          <w:rFonts w:hint="eastAsia"/>
        </w:rPr>
        <w:t>系统程序</w:t>
      </w:r>
      <w:bookmarkEnd w:id="66"/>
      <w:r>
        <w:rPr>
          <w:rFonts w:hint="eastAsia"/>
        </w:rPr>
        <w:t xml:space="preserve"> </w:t>
      </w:r>
    </w:p>
    <w:p w14:paraId="68035B7A">
      <w:pPr>
        <w:spacing w:line="360" w:lineRule="exact"/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 w14:paraId="2F4DC9B0">
      <w:pPr>
        <w:spacing w:line="360" w:lineRule="exact"/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</w:p>
    <w:p w14:paraId="27E2ABF5">
      <w:pPr>
        <w:spacing w:line="360" w:lineRule="exact"/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 w14:paraId="55C8A273">
      <w:pPr>
        <w:spacing w:line="360" w:lineRule="exact"/>
        <w:ind w:firstLine="480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</w:p>
    <w:p w14:paraId="78DE7D16">
      <w:pPr>
        <w:ind w:firstLine="0" w:firstLineChars="0"/>
        <w:rPr>
          <w:rFonts w:hint="eastAsia"/>
        </w:rPr>
      </w:pPr>
    </w:p>
    <w:p w14:paraId="27C1D981">
      <w:pPr>
        <w:ind w:firstLine="0" w:firstLineChars="0"/>
        <w:rPr>
          <w:rFonts w:hint="eastAsia"/>
        </w:rPr>
      </w:pPr>
      <w:r/>
      <w:r/>
    </w:p>
    <w:p w14:paraId="0A31ED4B">
      <w:pPr>
        <w:ind w:firstLine="0" w:firstLineChars="0"/>
        <w:rPr>
          <w:rFonts w:hint="eastAsia"/>
        </w:rPr>
      </w:pPr>
    </w:p>
    <w:p w14:paraId="7B145816">
      <w:pPr>
        <w:ind w:firstLine="0" w:firstLineChars="0"/>
        <w:rPr>
          <w:rFonts w:hint="eastAsia"/>
        </w:rPr>
      </w:pPr>
    </w:p>
    <w:p w14:paraId="123A41F1">
      <w:pPr>
        <w:ind w:firstLine="0" w:firstLineChars="0"/>
        <w:rPr>
          <w:rFonts w:hint="eastAsia"/>
        </w:rPr>
      </w:pPr>
    </w:p>
    <w:p w14:paraId="43A7A587">
      <w:pPr>
        <w:ind w:firstLine="0" w:firstLineChars="0"/>
        <w:rPr>
          <w:rFonts w:hint="eastAsia"/>
        </w:rPr>
      </w:pPr>
    </w:p>
    <w:p w14:paraId="145F836D">
      <w:pPr>
        <w:spacing w:line="500" w:lineRule="exact"/>
        <w:ind w:firstLine="0" w:firstLineChars="0"/>
        <w:rPr>
          <w:rFonts w:hint="eastAsia"/>
        </w:rPr>
      </w:pPr>
    </w:p>
    <w:sectPr>
      <w:headerReference r:id="rId10" w:type="first"/>
      <w:footerReference r:id="rId13" w:type="first"/>
      <w:headerReference r:id="rId8" w:type="default"/>
      <w:footerReference r:id="rId11" w:type="default"/>
      <w:headerReference r:id="rId9" w:type="even"/>
      <w:footerReference r:id="rId12" w:type="even"/>
      <w:pgSz w:w="11906" w:h="16838"/>
      <w:pgMar w:top="1417" w:right="1418" w:bottom="1417" w:left="1417" w:header="992" w:footer="992" w:gutter="0"/>
      <w:pgNumType w:fmt="decimal" w:start="1"/>
      <w:cols w:space="720" w:num="1"/>
      <w:rtlGutter w:val="0"/>
      <w:docGrid w:type="linesAndChars" w:linePitch="333" w:charSpace="24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02"/>
      </w:pPr>
      <w:r>
        <w:separator/>
      </w:r>
    </w:p>
  </w:endnote>
  <w:endnote w:type="continuationSeparator" w:id="1">
    <w:p>
      <w:pPr>
        <w:spacing w:line="240" w:lineRule="auto"/>
        <w:ind w:firstLine="50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姚体">
    <w:altName w:val="宋体-简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01A1C">
    <w:pPr>
      <w:tabs>
        <w:tab w:val="center" w:pos="4153"/>
        <w:tab w:val="right" w:pos="8306"/>
      </w:tabs>
      <w:ind w:firstLine="198" w:firstLineChars="71"/>
      <w:rPr>
        <w:rFonts w:hint="eastAsia" w:ascii="宋体" w:hAnsi="宋体" w:eastAsia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F5362">
    <w:pPr>
      <w:tabs>
        <w:tab w:val="center" w:pos="4153"/>
        <w:tab w:val="right" w:pos="8306"/>
      </w:tabs>
      <w:ind w:firstLine="198" w:firstLineChars="71"/>
      <w:rPr>
        <w:rFonts w:hint="eastAsia" w:ascii="宋体" w:hAnsi="宋体" w:eastAsia="宋体"/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F2D3E">
    <w:pPr>
      <w:tabs>
        <w:tab w:val="center" w:pos="4153"/>
        <w:tab w:val="right" w:pos="8306"/>
      </w:tabs>
      <w:ind w:firstLine="36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5E598FA6">
                          <w:pPr>
                            <w:pStyle w:val="4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GmCS9MAAAAF&#10;AQAADwAAAAAAAAABACAAAAAiAAAAZHJzL2Rvd25yZXYueG1sUEsBAhQAFAAAAAgAh07iQOFx5r7o&#10;AQAAyQMAAA4AAAAAAAAAAQAgAAAAIgEAAGRycy9lMm9Eb2MueG1sUEsFBgAAAAAGAAYAWQEAAHwF&#10;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5E598FA6">
                    <w:pPr>
                      <w:pStyle w:val="4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985AE">
    <w:pPr>
      <w:tabs>
        <w:tab w:val="center" w:pos="4153"/>
        <w:tab w:val="right" w:pos="8306"/>
      </w:tabs>
      <w:ind w:firstLine="280" w:firstLineChars="100"/>
      <w:rPr>
        <w:rFonts w:hint="eastAsia"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</w:rPr>
      <w:t>２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7C65C">
    <w:pPr>
      <w:tabs>
        <w:tab w:val="center" w:pos="4153"/>
        <w:tab w:val="right" w:pos="8306"/>
      </w:tabs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02"/>
      </w:pPr>
      <w:r>
        <w:separator/>
      </w:r>
    </w:p>
  </w:footnote>
  <w:footnote w:type="continuationSeparator" w:id="1">
    <w:p>
      <w:pPr>
        <w:spacing w:line="240" w:lineRule="auto"/>
        <w:ind w:firstLine="50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2124">
    <w:pPr>
      <w:pStyle w:val="42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62146">
    <w:pPr>
      <w:pBdr>
        <w:bottom w:val="thinThickSmallGap" w:color="auto" w:sz="24" w:space="1"/>
      </w:pBdr>
      <w:spacing w:line="240" w:lineRule="auto"/>
      <w:ind w:firstLine="0" w:firstLineChars="0"/>
      <w:jc w:val="center"/>
      <w:rPr>
        <w:rFonts w:hint="eastAsia" w:eastAsia="宋体"/>
        <w:sz w:val="18"/>
        <w:szCs w:val="18"/>
        <w:lang w:eastAsia="zh-CN"/>
      </w:rPr>
    </w:pPr>
    <w:r>
      <w:rPr>
        <w:rFonts w:hint="eastAsia"/>
        <w:sz w:val="18"/>
        <w:szCs w:val="18"/>
      </w:rPr>
      <w:t>宁德师范学院</w:t>
    </w:r>
    <w:r>
      <w:rPr>
        <w:rFonts w:hint="eastAsia"/>
        <w:sz w:val="18"/>
        <w:szCs w:val="18"/>
        <w:lang w:eastAsia="zh-CN"/>
      </w:rPr>
      <w:t>毕业论文（设计）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B37F0">
    <w:pPr>
      <w:pStyle w:val="4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043FD">
    <w:pPr>
      <w:pStyle w:val="4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4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35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7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34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6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6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0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240177AF"/>
    <w:multiLevelType w:val="multilevel"/>
    <w:tmpl w:val="240177AF"/>
    <w:lvl w:ilvl="0" w:tentative="0">
      <w:start w:val="1"/>
      <w:numFmt w:val="decimal"/>
      <w:pStyle w:val="4"/>
      <w:suff w:val="nothing"/>
      <w:lvlText w:val="%1"/>
      <w:lvlJc w:val="center"/>
      <w:pPr>
        <w:ind w:left="0" w:firstLine="0"/>
      </w:pPr>
      <w:rPr>
        <w:rFonts w:hint="eastAsia" w:ascii="黑体" w:eastAsia="黑体"/>
        <w:b w:val="0"/>
        <w:i w:val="0"/>
        <w:sz w:val="30"/>
      </w:rPr>
    </w:lvl>
    <w:lvl w:ilvl="1" w:tentative="0">
      <w:start w:val="2"/>
      <w:numFmt w:val="decimal"/>
      <w:isLgl/>
      <w:lvlText w:val="%1.%2"/>
      <w:lvlJc w:val="left"/>
      <w:pPr>
        <w:tabs>
          <w:tab w:val="left" w:pos="956"/>
        </w:tabs>
        <w:ind w:left="956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192"/>
        </w:tabs>
        <w:ind w:left="1192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1428"/>
        </w:tabs>
        <w:ind w:left="1428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2024"/>
        </w:tabs>
        <w:ind w:left="2024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2260"/>
        </w:tabs>
        <w:ind w:left="226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856"/>
        </w:tabs>
        <w:ind w:left="2856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3092"/>
        </w:tabs>
        <w:ind w:left="3092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3688"/>
        </w:tabs>
        <w:ind w:left="3688" w:hanging="1800"/>
      </w:pPr>
      <w:rPr>
        <w:rFonts w:hint="default"/>
      </w:rPr>
    </w:lvl>
  </w:abstractNum>
  <w:abstractNum w:abstractNumId="11">
    <w:nsid w:val="5F3C413F"/>
    <w:multiLevelType w:val="multilevel"/>
    <w:tmpl w:val="5F3C413F"/>
    <w:lvl w:ilvl="0" w:tentative="0">
      <w:start w:val="1"/>
      <w:numFmt w:val="decimal"/>
      <w:lvlText w:val="[%1]"/>
      <w:lvlJc w:val="left"/>
      <w:pPr>
        <w:tabs>
          <w:tab w:val="left" w:pos="0"/>
        </w:tabs>
        <w:ind w:left="420" w:hanging="420"/>
      </w:pPr>
      <w:rPr>
        <w:rFonts w:hint="default" w:ascii="Times New Roman" w:hAnsi="Times New Roman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[%3]"/>
      <w:lvlJc w:val="left"/>
      <w:pPr>
        <w:tabs>
          <w:tab w:val="left" w:pos="0"/>
        </w:tabs>
        <w:ind w:left="420" w:hanging="420"/>
      </w:pPr>
      <w:rPr>
        <w:rFonts w:hint="default" w:ascii="Times New Roman" w:hAnsi="Times New Roman" w:eastAsia="宋体"/>
        <w:b w:val="0"/>
        <w:i w:val="0"/>
        <w:sz w:val="24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6"/>
  <w:drawingGridVerticalSpacing w:val="16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VhZDVkZmVmNTA1MzVkOGNkY2E2YzIzOWZkM2I2NGUifQ=="/>
  </w:docVars>
  <w:rsids>
    <w:rsidRoot w:val="00172A27"/>
    <w:rsid w:val="00000BE9"/>
    <w:rsid w:val="00000E9B"/>
    <w:rsid w:val="00006598"/>
    <w:rsid w:val="00021189"/>
    <w:rsid w:val="00026766"/>
    <w:rsid w:val="00026FD8"/>
    <w:rsid w:val="0003288C"/>
    <w:rsid w:val="00034B25"/>
    <w:rsid w:val="00041853"/>
    <w:rsid w:val="000430E0"/>
    <w:rsid w:val="000448C4"/>
    <w:rsid w:val="000475F3"/>
    <w:rsid w:val="0004798B"/>
    <w:rsid w:val="00053172"/>
    <w:rsid w:val="0005481A"/>
    <w:rsid w:val="000640F1"/>
    <w:rsid w:val="00066A9B"/>
    <w:rsid w:val="00066D98"/>
    <w:rsid w:val="0006718D"/>
    <w:rsid w:val="00072931"/>
    <w:rsid w:val="000732DE"/>
    <w:rsid w:val="00074B26"/>
    <w:rsid w:val="00080542"/>
    <w:rsid w:val="00087741"/>
    <w:rsid w:val="000922FF"/>
    <w:rsid w:val="000A6DD4"/>
    <w:rsid w:val="000D2B90"/>
    <w:rsid w:val="000E37B5"/>
    <w:rsid w:val="000E4EE6"/>
    <w:rsid w:val="000F5605"/>
    <w:rsid w:val="001105C8"/>
    <w:rsid w:val="00111D20"/>
    <w:rsid w:val="00116A2D"/>
    <w:rsid w:val="001205CB"/>
    <w:rsid w:val="00121A25"/>
    <w:rsid w:val="00121AD1"/>
    <w:rsid w:val="0012615F"/>
    <w:rsid w:val="00140D28"/>
    <w:rsid w:val="001507DA"/>
    <w:rsid w:val="00150F00"/>
    <w:rsid w:val="00155BEB"/>
    <w:rsid w:val="0016430E"/>
    <w:rsid w:val="00166E0D"/>
    <w:rsid w:val="00171A46"/>
    <w:rsid w:val="00176930"/>
    <w:rsid w:val="0018734F"/>
    <w:rsid w:val="00187FD3"/>
    <w:rsid w:val="001B477D"/>
    <w:rsid w:val="001B7D72"/>
    <w:rsid w:val="001E0F60"/>
    <w:rsid w:val="001E3809"/>
    <w:rsid w:val="001F047A"/>
    <w:rsid w:val="001F2862"/>
    <w:rsid w:val="001F344A"/>
    <w:rsid w:val="0020164A"/>
    <w:rsid w:val="00201D9F"/>
    <w:rsid w:val="00204EF8"/>
    <w:rsid w:val="002054BF"/>
    <w:rsid w:val="00212633"/>
    <w:rsid w:val="002130EF"/>
    <w:rsid w:val="002174EB"/>
    <w:rsid w:val="00231862"/>
    <w:rsid w:val="00233376"/>
    <w:rsid w:val="00240ADF"/>
    <w:rsid w:val="00245F7B"/>
    <w:rsid w:val="0025026C"/>
    <w:rsid w:val="00254C91"/>
    <w:rsid w:val="00264F15"/>
    <w:rsid w:val="00270D0F"/>
    <w:rsid w:val="00276998"/>
    <w:rsid w:val="00280B89"/>
    <w:rsid w:val="0028136F"/>
    <w:rsid w:val="00293D2F"/>
    <w:rsid w:val="002D7E2E"/>
    <w:rsid w:val="002E6B44"/>
    <w:rsid w:val="002F66B9"/>
    <w:rsid w:val="00313131"/>
    <w:rsid w:val="0031670A"/>
    <w:rsid w:val="0034520E"/>
    <w:rsid w:val="00356AE0"/>
    <w:rsid w:val="00364C40"/>
    <w:rsid w:val="00372E45"/>
    <w:rsid w:val="00374D22"/>
    <w:rsid w:val="00386849"/>
    <w:rsid w:val="00390F1D"/>
    <w:rsid w:val="00394C37"/>
    <w:rsid w:val="003A074C"/>
    <w:rsid w:val="003B2FD0"/>
    <w:rsid w:val="003B3161"/>
    <w:rsid w:val="003C5455"/>
    <w:rsid w:val="003D17C2"/>
    <w:rsid w:val="003D3F37"/>
    <w:rsid w:val="003E0086"/>
    <w:rsid w:val="003E2896"/>
    <w:rsid w:val="003F0AE7"/>
    <w:rsid w:val="003F1F72"/>
    <w:rsid w:val="003F3FD0"/>
    <w:rsid w:val="00405865"/>
    <w:rsid w:val="00416210"/>
    <w:rsid w:val="004527C1"/>
    <w:rsid w:val="004573E1"/>
    <w:rsid w:val="004646F2"/>
    <w:rsid w:val="004669B9"/>
    <w:rsid w:val="0047199B"/>
    <w:rsid w:val="0047535B"/>
    <w:rsid w:val="00481EC6"/>
    <w:rsid w:val="004831AF"/>
    <w:rsid w:val="00486E36"/>
    <w:rsid w:val="004921CA"/>
    <w:rsid w:val="00492302"/>
    <w:rsid w:val="004A73BF"/>
    <w:rsid w:val="004D1311"/>
    <w:rsid w:val="004E5B31"/>
    <w:rsid w:val="00504AC3"/>
    <w:rsid w:val="00517E5D"/>
    <w:rsid w:val="005220CB"/>
    <w:rsid w:val="0052367E"/>
    <w:rsid w:val="005259CF"/>
    <w:rsid w:val="00541051"/>
    <w:rsid w:val="0054705C"/>
    <w:rsid w:val="0055390D"/>
    <w:rsid w:val="00575126"/>
    <w:rsid w:val="00575B13"/>
    <w:rsid w:val="00586C3F"/>
    <w:rsid w:val="0058718B"/>
    <w:rsid w:val="0058749D"/>
    <w:rsid w:val="00595355"/>
    <w:rsid w:val="005A0E1A"/>
    <w:rsid w:val="005A4B12"/>
    <w:rsid w:val="005B3B4B"/>
    <w:rsid w:val="005C289B"/>
    <w:rsid w:val="005C5519"/>
    <w:rsid w:val="00611B27"/>
    <w:rsid w:val="00620E3A"/>
    <w:rsid w:val="0063393C"/>
    <w:rsid w:val="006375FE"/>
    <w:rsid w:val="006463D4"/>
    <w:rsid w:val="00647571"/>
    <w:rsid w:val="006561DD"/>
    <w:rsid w:val="00656B0D"/>
    <w:rsid w:val="006619E5"/>
    <w:rsid w:val="0067693F"/>
    <w:rsid w:val="0068225E"/>
    <w:rsid w:val="0069381E"/>
    <w:rsid w:val="006C0768"/>
    <w:rsid w:val="006C5062"/>
    <w:rsid w:val="006C7281"/>
    <w:rsid w:val="006D496A"/>
    <w:rsid w:val="006D5CBC"/>
    <w:rsid w:val="006F4B84"/>
    <w:rsid w:val="006F58A5"/>
    <w:rsid w:val="006F7713"/>
    <w:rsid w:val="00701564"/>
    <w:rsid w:val="00707CBE"/>
    <w:rsid w:val="0071065F"/>
    <w:rsid w:val="00713E22"/>
    <w:rsid w:val="00721801"/>
    <w:rsid w:val="00731105"/>
    <w:rsid w:val="00747F54"/>
    <w:rsid w:val="00754509"/>
    <w:rsid w:val="00754DBF"/>
    <w:rsid w:val="00755B34"/>
    <w:rsid w:val="00757A05"/>
    <w:rsid w:val="00763551"/>
    <w:rsid w:val="00772BE3"/>
    <w:rsid w:val="007735B4"/>
    <w:rsid w:val="00780B76"/>
    <w:rsid w:val="00794D31"/>
    <w:rsid w:val="00796174"/>
    <w:rsid w:val="007A3364"/>
    <w:rsid w:val="007A59CD"/>
    <w:rsid w:val="007C4BD6"/>
    <w:rsid w:val="007C7F24"/>
    <w:rsid w:val="007E07E0"/>
    <w:rsid w:val="007E17C0"/>
    <w:rsid w:val="007E4BAB"/>
    <w:rsid w:val="007E71CA"/>
    <w:rsid w:val="00801612"/>
    <w:rsid w:val="00804FC8"/>
    <w:rsid w:val="00823C19"/>
    <w:rsid w:val="00825A1F"/>
    <w:rsid w:val="00832EB0"/>
    <w:rsid w:val="008338C9"/>
    <w:rsid w:val="00840D89"/>
    <w:rsid w:val="00843793"/>
    <w:rsid w:val="00844E8F"/>
    <w:rsid w:val="0085654A"/>
    <w:rsid w:val="00876C89"/>
    <w:rsid w:val="00887A63"/>
    <w:rsid w:val="008B2F30"/>
    <w:rsid w:val="008C5A33"/>
    <w:rsid w:val="008D0D4D"/>
    <w:rsid w:val="008D7151"/>
    <w:rsid w:val="008F7B87"/>
    <w:rsid w:val="00901234"/>
    <w:rsid w:val="0090132A"/>
    <w:rsid w:val="00907F0F"/>
    <w:rsid w:val="0091173F"/>
    <w:rsid w:val="009215A4"/>
    <w:rsid w:val="009435AC"/>
    <w:rsid w:val="00950781"/>
    <w:rsid w:val="00952945"/>
    <w:rsid w:val="00975A4E"/>
    <w:rsid w:val="00976088"/>
    <w:rsid w:val="00977030"/>
    <w:rsid w:val="00982F95"/>
    <w:rsid w:val="009A1D64"/>
    <w:rsid w:val="009A696E"/>
    <w:rsid w:val="009C2091"/>
    <w:rsid w:val="009C2F1F"/>
    <w:rsid w:val="009D063E"/>
    <w:rsid w:val="009D33E3"/>
    <w:rsid w:val="009D68F2"/>
    <w:rsid w:val="009D752C"/>
    <w:rsid w:val="009F342E"/>
    <w:rsid w:val="009F57BC"/>
    <w:rsid w:val="00A02197"/>
    <w:rsid w:val="00A035DA"/>
    <w:rsid w:val="00A060E2"/>
    <w:rsid w:val="00A11ABB"/>
    <w:rsid w:val="00A22E42"/>
    <w:rsid w:val="00A23BDE"/>
    <w:rsid w:val="00A4030A"/>
    <w:rsid w:val="00A40A33"/>
    <w:rsid w:val="00A43300"/>
    <w:rsid w:val="00A533ED"/>
    <w:rsid w:val="00A61189"/>
    <w:rsid w:val="00A6618D"/>
    <w:rsid w:val="00A75D3B"/>
    <w:rsid w:val="00A8361F"/>
    <w:rsid w:val="00A92982"/>
    <w:rsid w:val="00AA4233"/>
    <w:rsid w:val="00AB380A"/>
    <w:rsid w:val="00AC115D"/>
    <w:rsid w:val="00AC130F"/>
    <w:rsid w:val="00AD11F3"/>
    <w:rsid w:val="00AE7C8B"/>
    <w:rsid w:val="00AF1E61"/>
    <w:rsid w:val="00AF1F0F"/>
    <w:rsid w:val="00B075B2"/>
    <w:rsid w:val="00B1130B"/>
    <w:rsid w:val="00B302BE"/>
    <w:rsid w:val="00B33C65"/>
    <w:rsid w:val="00B42921"/>
    <w:rsid w:val="00B45C09"/>
    <w:rsid w:val="00B472C9"/>
    <w:rsid w:val="00B52412"/>
    <w:rsid w:val="00B57DC4"/>
    <w:rsid w:val="00B663F7"/>
    <w:rsid w:val="00B74776"/>
    <w:rsid w:val="00B811D0"/>
    <w:rsid w:val="00B907C6"/>
    <w:rsid w:val="00B93069"/>
    <w:rsid w:val="00BA107E"/>
    <w:rsid w:val="00BA2587"/>
    <w:rsid w:val="00BA489F"/>
    <w:rsid w:val="00BA65A6"/>
    <w:rsid w:val="00BC1539"/>
    <w:rsid w:val="00BC4A2B"/>
    <w:rsid w:val="00BC5BE4"/>
    <w:rsid w:val="00BE35DC"/>
    <w:rsid w:val="00BE3BFD"/>
    <w:rsid w:val="00BF24CD"/>
    <w:rsid w:val="00C06E14"/>
    <w:rsid w:val="00C07F62"/>
    <w:rsid w:val="00C1219C"/>
    <w:rsid w:val="00C12A16"/>
    <w:rsid w:val="00C12ED0"/>
    <w:rsid w:val="00C13016"/>
    <w:rsid w:val="00C14C0F"/>
    <w:rsid w:val="00C16D1A"/>
    <w:rsid w:val="00C245CA"/>
    <w:rsid w:val="00C264CA"/>
    <w:rsid w:val="00C3026F"/>
    <w:rsid w:val="00C324F5"/>
    <w:rsid w:val="00C45EE8"/>
    <w:rsid w:val="00C556BD"/>
    <w:rsid w:val="00C55CC8"/>
    <w:rsid w:val="00C63A52"/>
    <w:rsid w:val="00C665BB"/>
    <w:rsid w:val="00C7312C"/>
    <w:rsid w:val="00C92A97"/>
    <w:rsid w:val="00C95B5C"/>
    <w:rsid w:val="00CA15E9"/>
    <w:rsid w:val="00CA360B"/>
    <w:rsid w:val="00CA38FA"/>
    <w:rsid w:val="00CA39FC"/>
    <w:rsid w:val="00CC2C6A"/>
    <w:rsid w:val="00D01436"/>
    <w:rsid w:val="00D05557"/>
    <w:rsid w:val="00D133F7"/>
    <w:rsid w:val="00D229C3"/>
    <w:rsid w:val="00D23688"/>
    <w:rsid w:val="00D25F1E"/>
    <w:rsid w:val="00D33727"/>
    <w:rsid w:val="00D34595"/>
    <w:rsid w:val="00D40C64"/>
    <w:rsid w:val="00D62491"/>
    <w:rsid w:val="00D66916"/>
    <w:rsid w:val="00D727DE"/>
    <w:rsid w:val="00D76328"/>
    <w:rsid w:val="00D83113"/>
    <w:rsid w:val="00D836F8"/>
    <w:rsid w:val="00D85AA0"/>
    <w:rsid w:val="00D86AC4"/>
    <w:rsid w:val="00D919C6"/>
    <w:rsid w:val="00D96811"/>
    <w:rsid w:val="00DA039F"/>
    <w:rsid w:val="00DB2C92"/>
    <w:rsid w:val="00DB7BFA"/>
    <w:rsid w:val="00DC2EA8"/>
    <w:rsid w:val="00DD6428"/>
    <w:rsid w:val="00DE0AC8"/>
    <w:rsid w:val="00DE76E2"/>
    <w:rsid w:val="00DF18A2"/>
    <w:rsid w:val="00DF21B8"/>
    <w:rsid w:val="00DF2B24"/>
    <w:rsid w:val="00DF407C"/>
    <w:rsid w:val="00E03717"/>
    <w:rsid w:val="00E07A15"/>
    <w:rsid w:val="00E1241F"/>
    <w:rsid w:val="00E13ACD"/>
    <w:rsid w:val="00E21E87"/>
    <w:rsid w:val="00E22A2D"/>
    <w:rsid w:val="00E25701"/>
    <w:rsid w:val="00E2609C"/>
    <w:rsid w:val="00E37070"/>
    <w:rsid w:val="00E40556"/>
    <w:rsid w:val="00E45F3B"/>
    <w:rsid w:val="00E46866"/>
    <w:rsid w:val="00E52E14"/>
    <w:rsid w:val="00E72437"/>
    <w:rsid w:val="00E76368"/>
    <w:rsid w:val="00E84134"/>
    <w:rsid w:val="00EA21BD"/>
    <w:rsid w:val="00EA3E9C"/>
    <w:rsid w:val="00EA6244"/>
    <w:rsid w:val="00EA6875"/>
    <w:rsid w:val="00EB73EC"/>
    <w:rsid w:val="00EC1ED9"/>
    <w:rsid w:val="00EC4C46"/>
    <w:rsid w:val="00ED45AA"/>
    <w:rsid w:val="00EE0C51"/>
    <w:rsid w:val="00EE2779"/>
    <w:rsid w:val="00EE62CA"/>
    <w:rsid w:val="00EF21B6"/>
    <w:rsid w:val="00EF5CDE"/>
    <w:rsid w:val="00EF76B5"/>
    <w:rsid w:val="00F02705"/>
    <w:rsid w:val="00F04E1A"/>
    <w:rsid w:val="00F1711E"/>
    <w:rsid w:val="00F31AA9"/>
    <w:rsid w:val="00F33352"/>
    <w:rsid w:val="00F33525"/>
    <w:rsid w:val="00F37F34"/>
    <w:rsid w:val="00F43910"/>
    <w:rsid w:val="00F54C5F"/>
    <w:rsid w:val="00F57270"/>
    <w:rsid w:val="00F64351"/>
    <w:rsid w:val="00F73948"/>
    <w:rsid w:val="00F74385"/>
    <w:rsid w:val="00F75B68"/>
    <w:rsid w:val="00F832B8"/>
    <w:rsid w:val="00F85521"/>
    <w:rsid w:val="00F85565"/>
    <w:rsid w:val="00F857F3"/>
    <w:rsid w:val="00F9690F"/>
    <w:rsid w:val="00FA7527"/>
    <w:rsid w:val="00FB268C"/>
    <w:rsid w:val="00FB4BD8"/>
    <w:rsid w:val="00FD7879"/>
    <w:rsid w:val="00FE72A4"/>
    <w:rsid w:val="052503E4"/>
    <w:rsid w:val="05940AC6"/>
    <w:rsid w:val="084A5DB4"/>
    <w:rsid w:val="08556042"/>
    <w:rsid w:val="0CEF19D2"/>
    <w:rsid w:val="0DE43FB0"/>
    <w:rsid w:val="113D0264"/>
    <w:rsid w:val="15554353"/>
    <w:rsid w:val="15F915D3"/>
    <w:rsid w:val="1628649C"/>
    <w:rsid w:val="189664AC"/>
    <w:rsid w:val="18F25DD8"/>
    <w:rsid w:val="19E613B2"/>
    <w:rsid w:val="1DE974C4"/>
    <w:rsid w:val="1EB15DEE"/>
    <w:rsid w:val="243C15F3"/>
    <w:rsid w:val="26CB266B"/>
    <w:rsid w:val="27604855"/>
    <w:rsid w:val="2BCC1169"/>
    <w:rsid w:val="2C3C6583"/>
    <w:rsid w:val="2D9F045E"/>
    <w:rsid w:val="307642D4"/>
    <w:rsid w:val="3A814FC9"/>
    <w:rsid w:val="3B8C756F"/>
    <w:rsid w:val="3C770DCE"/>
    <w:rsid w:val="3E3109BF"/>
    <w:rsid w:val="3F7B44CF"/>
    <w:rsid w:val="3F954404"/>
    <w:rsid w:val="3FA20CA3"/>
    <w:rsid w:val="3FFBEA31"/>
    <w:rsid w:val="458B42AA"/>
    <w:rsid w:val="46DD6A7C"/>
    <w:rsid w:val="48833886"/>
    <w:rsid w:val="48CE22C5"/>
    <w:rsid w:val="4DDC25E3"/>
    <w:rsid w:val="50E336C1"/>
    <w:rsid w:val="52D2254B"/>
    <w:rsid w:val="5612303A"/>
    <w:rsid w:val="56E77220"/>
    <w:rsid w:val="5E1601D1"/>
    <w:rsid w:val="5FD460F8"/>
    <w:rsid w:val="64A402F3"/>
    <w:rsid w:val="66D9725C"/>
    <w:rsid w:val="6747066A"/>
    <w:rsid w:val="69144048"/>
    <w:rsid w:val="6A6D0063"/>
    <w:rsid w:val="6AEB3A02"/>
    <w:rsid w:val="6CD34FA0"/>
    <w:rsid w:val="6CF76F16"/>
    <w:rsid w:val="6FE60775"/>
    <w:rsid w:val="71AB2ADB"/>
    <w:rsid w:val="748447BB"/>
    <w:rsid w:val="75F47416"/>
    <w:rsid w:val="76673004"/>
    <w:rsid w:val="76D812DE"/>
    <w:rsid w:val="790759CE"/>
    <w:rsid w:val="79C17D48"/>
    <w:rsid w:val="7CDE6F23"/>
    <w:rsid w:val="FEFF08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name="envelope address"/>
    <w:lsdException w:unhideWhenUsed="0" w:uiPriority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semiHidden="0" w:name="Title"/>
    <w:lsdException w:unhideWhenUsed="0" w:uiPriority="0" w:name="Closing"/>
    <w:lsdException w:unhideWhenUsed="0" w:uiPriority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name="Salutation"/>
    <w:lsdException w:unhideWhenUsed="0" w:uiPriority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name="Body Text Indent 3"/>
    <w:lsdException w:unhideWhenUsed="0" w:uiPriority="0" w:semiHidden="0" w:name="Block Text"/>
    <w:lsdException w:unhideWhenUsed="0" w:uiPriority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name="Plain Text"/>
    <w:lsdException w:unhideWhenUsed="0" w:uiPriority="0" w:name="E-mail Signature"/>
    <w:lsdException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unhideWhenUsed="0" w:uiPriority="0" w:name="Normal Table"/>
    <w:lsdException w:unhideWhenUsed="0" w:uiPriority="0" w:name="annotation subject"/>
    <w:lsdException w:unhideWhenUsed="0" w:uiPriority="0" w:name="Table Simple 1"/>
    <w:lsdException w:unhideWhenUsed="0" w:uiPriority="0" w:name="Table Simple 2"/>
    <w:lsdException w:unhideWhenUsed="0" w:uiPriority="0" w:name="Table Simple 3"/>
    <w:lsdException w:unhideWhenUsed="0" w:uiPriority="0" w:name="Table Classic 1"/>
    <w:lsdException w:unhideWhenUsed="0" w:uiPriority="0" w:name="Table Classic 2"/>
    <w:lsdException w:unhideWhenUsed="0" w:uiPriority="0" w:name="Table Classic 3"/>
    <w:lsdException w:unhideWhenUsed="0" w:uiPriority="0" w:name="Table Classic 4"/>
    <w:lsdException w:unhideWhenUsed="0" w:uiPriority="0" w:name="Table Colorful 1"/>
    <w:lsdException w:unhideWhenUsed="0" w:uiPriority="0" w:name="Table Colorful 2"/>
    <w:lsdException w:unhideWhenUsed="0" w:uiPriority="0" w:name="Table Colorful 3"/>
    <w:lsdException w:unhideWhenUsed="0" w:uiPriority="0" w:name="Table Columns 1"/>
    <w:lsdException w:unhideWhenUsed="0" w:uiPriority="0" w:name="Table Columns 2"/>
    <w:lsdException w:unhideWhenUsed="0" w:uiPriority="0" w:name="Table Columns 3"/>
    <w:lsdException w:unhideWhenUsed="0" w:uiPriority="0" w:name="Table Columns 4"/>
    <w:lsdException w:unhideWhenUsed="0" w:uiPriority="0" w:name="Table Columns 5"/>
    <w:lsdException w:unhideWhenUsed="0" w:uiPriority="0" w:name="Table Grid 1"/>
    <w:lsdException w:unhideWhenUsed="0" w:uiPriority="0" w:name="Table Grid 2"/>
    <w:lsdException w:unhideWhenUsed="0" w:uiPriority="0" w:name="Table Grid 3"/>
    <w:lsdException w:unhideWhenUsed="0" w:uiPriority="0" w:name="Table Grid 4"/>
    <w:lsdException w:unhideWhenUsed="0" w:uiPriority="0" w:name="Table Grid 5"/>
    <w:lsdException w:unhideWhenUsed="0" w:uiPriority="0" w:name="Table Grid 6"/>
    <w:lsdException w:unhideWhenUsed="0" w:uiPriority="0" w:name="Table Grid 7"/>
    <w:lsdException w:unhideWhenUsed="0" w:uiPriority="0" w:name="Table Grid 8"/>
    <w:lsdException w:unhideWhenUsed="0" w:uiPriority="0" w:name="Table List 1"/>
    <w:lsdException w:unhideWhenUsed="0" w:uiPriority="0" w:name="Table List 2"/>
    <w:lsdException w:unhideWhenUsed="0" w:uiPriority="0" w:name="Table List 3"/>
    <w:lsdException w:unhideWhenUsed="0" w:uiPriority="0" w:name="Table List 4"/>
    <w:lsdException w:unhideWhenUsed="0" w:uiPriority="0" w:name="Table List 5"/>
    <w:lsdException w:unhideWhenUsed="0" w:uiPriority="0" w:name="Table List 6"/>
    <w:lsdException w:unhideWhenUsed="0" w:uiPriority="0" w:name="Table List 7"/>
    <w:lsdException w:unhideWhenUsed="0" w:uiPriority="0" w:name="Table List 8"/>
    <w:lsdException w:unhideWhenUsed="0" w:uiPriority="0" w:name="Table 3D effects 1"/>
    <w:lsdException w:unhideWhenUsed="0" w:uiPriority="0" w:name="Table 3D effects 2"/>
    <w:lsdException w:unhideWhenUsed="0" w:uiPriority="0" w:name="Table 3D effects 3"/>
    <w:lsdException w:unhideWhenUsed="0" w:uiPriority="0" w:name="Table Contemporary"/>
    <w:lsdException w:unhideWhenUsed="0" w:uiPriority="0" w:name="Table Elegant"/>
    <w:lsdException w:unhideWhenUsed="0" w:uiPriority="0" w:name="Table Professional"/>
    <w:lsdException w:unhideWhenUsed="0" w:uiPriority="0" w:name="Table Subtle 1"/>
    <w:lsdException w:unhideWhenUsed="0" w:uiPriority="0" w:name="Table Subtle 2"/>
    <w:lsdException w:unhideWhenUsed="0" w:uiPriority="0" w:name="Table Web 1"/>
    <w:lsdException w:unhideWhenUsed="0" w:uiPriority="0" w:name="Table Web 2"/>
    <w:lsdException w:unhideWhenUsed="0" w:uiPriority="0" w:name="Table Web 3"/>
    <w:lsdException w:unhideWhenUsed="0" w:uiPriority="0" w:name="Balloon Text"/>
    <w:lsdException w:unhideWhenUsed="0" w:uiPriority="0" w:name="Table Grid"/>
    <w:lsdException w:unhideWhenUsed="0"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100" w:after="100" w:afterLines="100"/>
      <w:ind w:firstLineChars="0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5">
    <w:name w:val="heading 2"/>
    <w:basedOn w:val="1"/>
    <w:next w:val="1"/>
    <w:qFormat/>
    <w:uiPriority w:val="0"/>
    <w:pPr>
      <w:keepNext/>
      <w:keepLines/>
      <w:spacing w:before="100" w:beforeLines="100" w:after="100" w:afterLines="100"/>
      <w:ind w:firstLine="0" w:firstLineChars="0"/>
      <w:outlineLvl w:val="1"/>
    </w:pPr>
    <w:rPr>
      <w:rFonts w:ascii="黑体" w:hAnsi="黑体" w:eastAsia="黑体"/>
      <w:bCs/>
      <w:sz w:val="28"/>
      <w:szCs w:val="32"/>
    </w:rPr>
  </w:style>
  <w:style w:type="paragraph" w:styleId="6">
    <w:name w:val="heading 3"/>
    <w:basedOn w:val="1"/>
    <w:next w:val="1"/>
    <w:qFormat/>
    <w:uiPriority w:val="0"/>
    <w:pPr>
      <w:keepNext/>
      <w:keepLines/>
      <w:spacing w:before="50" w:beforeLines="50" w:after="50" w:afterLines="50"/>
      <w:outlineLvl w:val="2"/>
    </w:pPr>
    <w:rPr>
      <w:rFonts w:ascii="黑体" w:hAnsi="黑体" w:eastAsia="黑体"/>
      <w:bCs/>
      <w:szCs w:val="32"/>
    </w:rPr>
  </w:style>
  <w:style w:type="paragraph" w:styleId="7">
    <w:name w:val="heading 4"/>
    <w:basedOn w:val="1"/>
    <w:next w:val="1"/>
    <w:qFormat/>
    <w:uiPriority w:val="0"/>
    <w:pPr>
      <w:keepNext/>
      <w:keepLines/>
      <w:outlineLvl w:val="3"/>
    </w:pPr>
    <w:rPr>
      <w:bCs/>
      <w:szCs w:val="28"/>
    </w:rPr>
  </w:style>
  <w:style w:type="paragraph" w:styleId="8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10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11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104">
    <w:name w:val="Default Paragraph Font"/>
    <w:semiHidden/>
    <w:uiPriority w:val="0"/>
  </w:style>
  <w:style w:type="table" w:default="1" w:styleId="5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99"/>
    <w:pPr>
      <w:ind w:firstLine="420" w:firstLineChars="100"/>
    </w:pPr>
    <w:rPr>
      <w:kern w:val="0"/>
      <w:sz w:val="20"/>
      <w:szCs w:val="20"/>
    </w:rPr>
  </w:style>
  <w:style w:type="paragraph" w:styleId="3">
    <w:name w:val="Body Text"/>
    <w:basedOn w:val="1"/>
    <w:qFormat/>
    <w:uiPriority w:val="0"/>
    <w:pPr>
      <w:jc w:val="center"/>
    </w:pPr>
    <w:rPr>
      <w:rFonts w:eastAsia="方正姚体"/>
      <w:sz w:val="72"/>
    </w:rPr>
  </w:style>
  <w:style w:type="paragraph" w:styleId="13">
    <w:name w:val="List 3"/>
    <w:basedOn w:val="1"/>
    <w:semiHidden/>
    <w:uiPriority w:val="0"/>
    <w:pPr>
      <w:ind w:left="100" w:leftChars="400" w:hanging="200" w:hangingChars="200"/>
    </w:pPr>
  </w:style>
  <w:style w:type="paragraph" w:styleId="14">
    <w:name w:val="List Number 2"/>
    <w:basedOn w:val="1"/>
    <w:semiHidden/>
    <w:uiPriority w:val="0"/>
    <w:pPr>
      <w:numPr>
        <w:ilvl w:val="0"/>
        <w:numId w:val="2"/>
      </w:numPr>
    </w:pPr>
  </w:style>
  <w:style w:type="paragraph" w:styleId="15">
    <w:name w:val="Note Heading"/>
    <w:basedOn w:val="1"/>
    <w:next w:val="1"/>
    <w:semiHidden/>
    <w:uiPriority w:val="0"/>
    <w:pPr>
      <w:jc w:val="center"/>
    </w:pPr>
  </w:style>
  <w:style w:type="paragraph" w:styleId="16">
    <w:name w:val="List Bullet 4"/>
    <w:basedOn w:val="1"/>
    <w:semiHidden/>
    <w:uiPriority w:val="0"/>
    <w:pPr>
      <w:numPr>
        <w:ilvl w:val="0"/>
        <w:numId w:val="3"/>
      </w:numPr>
    </w:pPr>
  </w:style>
  <w:style w:type="paragraph" w:styleId="17">
    <w:name w:val="E-mail Signature"/>
    <w:basedOn w:val="1"/>
    <w:semiHidden/>
    <w:uiPriority w:val="0"/>
  </w:style>
  <w:style w:type="paragraph" w:styleId="18">
    <w:name w:val="List Number"/>
    <w:basedOn w:val="1"/>
    <w:semiHidden/>
    <w:uiPriority w:val="0"/>
    <w:pPr>
      <w:numPr>
        <w:ilvl w:val="0"/>
        <w:numId w:val="4"/>
      </w:numPr>
    </w:pPr>
  </w:style>
  <w:style w:type="paragraph" w:styleId="19">
    <w:name w:val="caption"/>
    <w:basedOn w:val="1"/>
    <w:next w:val="1"/>
    <w:link w:val="118"/>
    <w:qFormat/>
    <w:uiPriority w:val="0"/>
    <w:rPr>
      <w:rFonts w:ascii="Arial" w:hAnsi="Arial" w:eastAsia="黑体" w:cs="Arial"/>
      <w:sz w:val="20"/>
      <w:szCs w:val="20"/>
    </w:rPr>
  </w:style>
  <w:style w:type="paragraph" w:styleId="20">
    <w:name w:val="List Bullet"/>
    <w:basedOn w:val="1"/>
    <w:semiHidden/>
    <w:uiPriority w:val="0"/>
    <w:pPr>
      <w:numPr>
        <w:ilvl w:val="0"/>
        <w:numId w:val="5"/>
      </w:numPr>
    </w:pPr>
  </w:style>
  <w:style w:type="paragraph" w:styleId="21">
    <w:name w:val="envelope address"/>
    <w:basedOn w:val="1"/>
    <w:semiHidden/>
    <w:uiPriority w:val="0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2">
    <w:name w:val="Document Map"/>
    <w:basedOn w:val="1"/>
    <w:semiHidden/>
    <w:uiPriority w:val="0"/>
    <w:pPr>
      <w:shd w:val="clear" w:color="auto" w:fill="000080"/>
    </w:pPr>
  </w:style>
  <w:style w:type="paragraph" w:styleId="23">
    <w:name w:val="annotation text"/>
    <w:basedOn w:val="1"/>
    <w:semiHidden/>
    <w:uiPriority w:val="0"/>
    <w:pPr>
      <w:jc w:val="left"/>
    </w:pPr>
  </w:style>
  <w:style w:type="paragraph" w:styleId="24">
    <w:name w:val="Salutation"/>
    <w:basedOn w:val="1"/>
    <w:next w:val="1"/>
    <w:semiHidden/>
    <w:uiPriority w:val="0"/>
  </w:style>
  <w:style w:type="paragraph" w:styleId="25">
    <w:name w:val="Closing"/>
    <w:basedOn w:val="1"/>
    <w:semiHidden/>
    <w:uiPriority w:val="0"/>
    <w:pPr>
      <w:ind w:left="100" w:leftChars="2100"/>
    </w:pPr>
  </w:style>
  <w:style w:type="paragraph" w:styleId="26">
    <w:name w:val="List Bullet 3"/>
    <w:basedOn w:val="1"/>
    <w:semiHidden/>
    <w:uiPriority w:val="0"/>
    <w:pPr>
      <w:numPr>
        <w:ilvl w:val="0"/>
        <w:numId w:val="6"/>
      </w:numPr>
    </w:pPr>
  </w:style>
  <w:style w:type="paragraph" w:styleId="27">
    <w:name w:val="List Number 3"/>
    <w:basedOn w:val="1"/>
    <w:semiHidden/>
    <w:uiPriority w:val="0"/>
    <w:pPr>
      <w:numPr>
        <w:ilvl w:val="0"/>
        <w:numId w:val="7"/>
      </w:numPr>
    </w:pPr>
  </w:style>
  <w:style w:type="paragraph" w:styleId="28">
    <w:name w:val="List 2"/>
    <w:basedOn w:val="1"/>
    <w:semiHidden/>
    <w:uiPriority w:val="0"/>
    <w:pPr>
      <w:ind w:left="100" w:leftChars="200" w:hanging="200" w:hangingChars="200"/>
    </w:pPr>
  </w:style>
  <w:style w:type="paragraph" w:styleId="29">
    <w:name w:val="List Continue"/>
    <w:basedOn w:val="1"/>
    <w:semiHidden/>
    <w:uiPriority w:val="0"/>
    <w:pPr>
      <w:spacing w:after="120"/>
      <w:ind w:left="420" w:leftChars="200"/>
    </w:pPr>
  </w:style>
  <w:style w:type="paragraph" w:styleId="30">
    <w:name w:val="List Bullet 2"/>
    <w:basedOn w:val="1"/>
    <w:semiHidden/>
    <w:uiPriority w:val="0"/>
    <w:pPr>
      <w:numPr>
        <w:ilvl w:val="0"/>
        <w:numId w:val="8"/>
      </w:numPr>
    </w:pPr>
  </w:style>
  <w:style w:type="paragraph" w:styleId="31">
    <w:name w:val="HTML Address"/>
    <w:basedOn w:val="1"/>
    <w:semiHidden/>
    <w:uiPriority w:val="0"/>
    <w:rPr>
      <w:i/>
      <w:iCs/>
    </w:rPr>
  </w:style>
  <w:style w:type="paragraph" w:styleId="32">
    <w:name w:val="toc 3"/>
    <w:basedOn w:val="1"/>
    <w:next w:val="1"/>
    <w:semiHidden/>
    <w:uiPriority w:val="0"/>
    <w:pPr>
      <w:ind w:left="400" w:leftChars="400" w:firstLine="0" w:firstLineChars="0"/>
    </w:pPr>
    <w:rPr>
      <w:rFonts w:ascii="宋体" w:hAnsi="宋体"/>
    </w:rPr>
  </w:style>
  <w:style w:type="paragraph" w:styleId="33">
    <w:name w:val="Plain Text"/>
    <w:basedOn w:val="1"/>
    <w:semiHidden/>
    <w:uiPriority w:val="0"/>
    <w:rPr>
      <w:rFonts w:ascii="宋体" w:hAnsi="Courier New" w:eastAsia="宋体" w:cs="Courier New"/>
      <w:sz w:val="21"/>
      <w:szCs w:val="21"/>
    </w:rPr>
  </w:style>
  <w:style w:type="paragraph" w:styleId="34">
    <w:name w:val="List Bullet 5"/>
    <w:basedOn w:val="1"/>
    <w:semiHidden/>
    <w:uiPriority w:val="0"/>
    <w:pPr>
      <w:numPr>
        <w:ilvl w:val="0"/>
        <w:numId w:val="9"/>
      </w:numPr>
    </w:pPr>
  </w:style>
  <w:style w:type="paragraph" w:styleId="35">
    <w:name w:val="List Number 4"/>
    <w:basedOn w:val="1"/>
    <w:semiHidden/>
    <w:uiPriority w:val="0"/>
    <w:pPr>
      <w:numPr>
        <w:ilvl w:val="0"/>
        <w:numId w:val="10"/>
      </w:numPr>
    </w:pPr>
  </w:style>
  <w:style w:type="paragraph" w:styleId="36">
    <w:name w:val="toc 8"/>
    <w:basedOn w:val="1"/>
    <w:next w:val="1"/>
    <w:semiHidden/>
    <w:uiPriority w:val="0"/>
    <w:pPr>
      <w:ind w:left="2940" w:leftChars="1400"/>
    </w:pPr>
  </w:style>
  <w:style w:type="paragraph" w:styleId="37">
    <w:name w:val="Date"/>
    <w:basedOn w:val="1"/>
    <w:next w:val="1"/>
    <w:semiHidden/>
    <w:uiPriority w:val="0"/>
    <w:pPr>
      <w:ind w:left="100" w:leftChars="2500"/>
    </w:pPr>
  </w:style>
  <w:style w:type="paragraph" w:styleId="38">
    <w:name w:val="List Continue 5"/>
    <w:basedOn w:val="1"/>
    <w:semiHidden/>
    <w:uiPriority w:val="0"/>
    <w:pPr>
      <w:spacing w:after="120"/>
      <w:ind w:left="2100" w:leftChars="1000"/>
    </w:pPr>
  </w:style>
  <w:style w:type="paragraph" w:styleId="39">
    <w:name w:val="Balloon Text"/>
    <w:basedOn w:val="1"/>
    <w:link w:val="119"/>
    <w:semiHidden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styleId="4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1">
    <w:name w:val="envelope return"/>
    <w:basedOn w:val="1"/>
    <w:semiHidden/>
    <w:uiPriority w:val="0"/>
    <w:pPr>
      <w:snapToGrid w:val="0"/>
    </w:pPr>
    <w:rPr>
      <w:rFonts w:ascii="Arial" w:hAnsi="Arial" w:cs="Arial"/>
    </w:rPr>
  </w:style>
  <w:style w:type="paragraph" w:styleId="42">
    <w:name w:val="header"/>
    <w:link w:val="120"/>
    <w:semiHidden/>
    <w:uiPriority w:val="0"/>
    <w:pPr>
      <w:pBdr>
        <w:bottom w:val="thinThickSmallGap" w:color="auto" w:sz="24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paragraph" w:styleId="43">
    <w:name w:val="Signature"/>
    <w:basedOn w:val="1"/>
    <w:semiHidden/>
    <w:uiPriority w:val="0"/>
    <w:pPr>
      <w:ind w:left="100" w:leftChars="2100"/>
    </w:pPr>
  </w:style>
  <w:style w:type="paragraph" w:styleId="44">
    <w:name w:val="toc 1"/>
    <w:basedOn w:val="1"/>
    <w:next w:val="1"/>
    <w:semiHidden/>
    <w:uiPriority w:val="0"/>
    <w:pPr>
      <w:ind w:firstLine="0" w:firstLineChars="0"/>
    </w:pPr>
    <w:rPr>
      <w:rFonts w:ascii="宋体" w:hAnsi="宋体"/>
      <w:b/>
    </w:rPr>
  </w:style>
  <w:style w:type="paragraph" w:styleId="45">
    <w:name w:val="List Continue 4"/>
    <w:basedOn w:val="1"/>
    <w:semiHidden/>
    <w:uiPriority w:val="0"/>
    <w:pPr>
      <w:spacing w:after="120"/>
      <w:ind w:left="1680" w:leftChars="800"/>
    </w:pPr>
  </w:style>
  <w:style w:type="paragraph" w:styleId="46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宋体" w:cs="Arial"/>
      <w:b/>
      <w:bCs/>
      <w:kern w:val="28"/>
      <w:szCs w:val="32"/>
    </w:rPr>
  </w:style>
  <w:style w:type="paragraph" w:styleId="47">
    <w:name w:val="List Number 5"/>
    <w:basedOn w:val="1"/>
    <w:semiHidden/>
    <w:uiPriority w:val="0"/>
    <w:pPr>
      <w:numPr>
        <w:ilvl w:val="0"/>
        <w:numId w:val="11"/>
      </w:numPr>
    </w:pPr>
  </w:style>
  <w:style w:type="paragraph" w:styleId="48">
    <w:name w:val="List"/>
    <w:basedOn w:val="1"/>
    <w:semiHidden/>
    <w:uiPriority w:val="0"/>
    <w:pPr>
      <w:ind w:left="200" w:hanging="200" w:hangingChars="200"/>
    </w:pPr>
  </w:style>
  <w:style w:type="paragraph" w:styleId="49">
    <w:name w:val="List 5"/>
    <w:basedOn w:val="1"/>
    <w:semiHidden/>
    <w:uiPriority w:val="0"/>
    <w:pPr>
      <w:ind w:left="100" w:leftChars="800" w:hanging="200" w:hangingChars="200"/>
    </w:pPr>
  </w:style>
  <w:style w:type="paragraph" w:styleId="50">
    <w:name w:val="Body Text Indent 3"/>
    <w:basedOn w:val="1"/>
    <w:semiHidden/>
    <w:uiPriority w:val="0"/>
    <w:pPr>
      <w:spacing w:after="120"/>
      <w:ind w:left="420" w:leftChars="200"/>
    </w:pPr>
    <w:rPr>
      <w:sz w:val="16"/>
      <w:szCs w:val="16"/>
    </w:rPr>
  </w:style>
  <w:style w:type="paragraph" w:styleId="51">
    <w:name w:val="toc 2"/>
    <w:basedOn w:val="1"/>
    <w:next w:val="1"/>
    <w:semiHidden/>
    <w:uiPriority w:val="0"/>
    <w:pPr>
      <w:ind w:left="200" w:leftChars="200" w:firstLine="0" w:firstLineChars="0"/>
    </w:pPr>
    <w:rPr>
      <w:rFonts w:ascii="宋体" w:hAnsi="宋体"/>
    </w:rPr>
  </w:style>
  <w:style w:type="paragraph" w:styleId="52">
    <w:name w:val="List 4"/>
    <w:basedOn w:val="1"/>
    <w:semiHidden/>
    <w:uiPriority w:val="0"/>
    <w:pPr>
      <w:ind w:left="100" w:leftChars="600" w:hanging="200" w:hangingChars="200"/>
    </w:pPr>
  </w:style>
  <w:style w:type="paragraph" w:styleId="53">
    <w:name w:val="List Continue 2"/>
    <w:basedOn w:val="1"/>
    <w:semiHidden/>
    <w:uiPriority w:val="0"/>
    <w:pPr>
      <w:spacing w:after="120"/>
      <w:ind w:left="840" w:leftChars="400"/>
    </w:pPr>
  </w:style>
  <w:style w:type="paragraph" w:styleId="54">
    <w:name w:val="HTML Preformatted"/>
    <w:basedOn w:val="1"/>
    <w:semiHidden/>
    <w:uiPriority w:val="0"/>
    <w:rPr>
      <w:rFonts w:ascii="Courier New" w:hAnsi="Courier New" w:cs="Courier New"/>
      <w:sz w:val="20"/>
      <w:szCs w:val="20"/>
    </w:rPr>
  </w:style>
  <w:style w:type="paragraph" w:styleId="55">
    <w:name w:val="Normal (Web)"/>
    <w:basedOn w:val="1"/>
    <w:semiHidden/>
    <w:uiPriority w:val="0"/>
    <w:rPr>
      <w:sz w:val="24"/>
    </w:rPr>
  </w:style>
  <w:style w:type="paragraph" w:styleId="56">
    <w:name w:val="List Continue 3"/>
    <w:basedOn w:val="1"/>
    <w:semiHidden/>
    <w:uiPriority w:val="0"/>
    <w:pPr>
      <w:spacing w:after="120"/>
      <w:ind w:left="1260" w:leftChars="600"/>
    </w:pPr>
  </w:style>
  <w:style w:type="paragraph" w:styleId="5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eastAsia="宋体" w:cs="Arial"/>
      <w:b/>
      <w:bCs/>
      <w:szCs w:val="32"/>
    </w:rPr>
  </w:style>
  <w:style w:type="paragraph" w:styleId="58">
    <w:name w:val="annotation subject"/>
    <w:basedOn w:val="23"/>
    <w:next w:val="23"/>
    <w:semiHidden/>
    <w:uiPriority w:val="0"/>
    <w:rPr>
      <w:b/>
      <w:bCs/>
    </w:rPr>
  </w:style>
  <w:style w:type="table" w:styleId="60">
    <w:name w:val="Table Grid"/>
    <w:basedOn w:val="59"/>
    <w:semiHidden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1">
    <w:name w:val="Table Theme"/>
    <w:basedOn w:val="59"/>
    <w:semiHidden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2">
    <w:name w:val="Table Colorful 1"/>
    <w:basedOn w:val="59"/>
    <w:semiHidden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Colorful 2"/>
    <w:basedOn w:val="59"/>
    <w:semiHidden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Table Colorful 3"/>
    <w:basedOn w:val="59"/>
    <w:semiHidden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65">
    <w:name w:val="Table Elegant"/>
    <w:basedOn w:val="59"/>
    <w:semiHidden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Table Classic 1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Table Classic 2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Table Classic 3"/>
    <w:basedOn w:val="59"/>
    <w:semiHidden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Table Classic 4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Table Simple 1"/>
    <w:basedOn w:val="59"/>
    <w:semiHidden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Table Simple 2"/>
    <w:basedOn w:val="59"/>
    <w:semiHidden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Simple 3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73">
    <w:name w:val="Table Subtle 1"/>
    <w:basedOn w:val="59"/>
    <w:semiHidden/>
    <w:uiPriority w:val="0"/>
    <w:pPr>
      <w:widowControl w:val="0"/>
      <w:jc w:val="both"/>
    </w:pPr>
    <w:tblPr/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4">
    <w:name w:val="Table Subtle 2"/>
    <w:basedOn w:val="59"/>
    <w:semiHidden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5">
    <w:name w:val="Table 3D effects 1"/>
    <w:basedOn w:val="59"/>
    <w:semiHidden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6">
    <w:name w:val="Table 3D effects 2"/>
    <w:basedOn w:val="59"/>
    <w:semiHidden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7">
    <w:name w:val="Table 3D effects 3"/>
    <w:basedOn w:val="59"/>
    <w:semiHidden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Table List 1"/>
    <w:basedOn w:val="59"/>
    <w:semiHidden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Table List 2"/>
    <w:basedOn w:val="59"/>
    <w:semiHidden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Table List 3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Table List 4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82">
    <w:name w:val="Table List 5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List 6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84">
    <w:name w:val="Table List 7"/>
    <w:basedOn w:val="59"/>
    <w:semiHidden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5">
    <w:name w:val="Table List 8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86">
    <w:name w:val="Table Contemporary"/>
    <w:basedOn w:val="59"/>
    <w:semiHidden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87">
    <w:name w:val="Table Columns 1"/>
    <w:basedOn w:val="59"/>
    <w:semiHidden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olumns 2"/>
    <w:basedOn w:val="59"/>
    <w:semiHidden/>
    <w:uiPriority w:val="0"/>
    <w:pPr>
      <w:widowControl w:val="0"/>
      <w:jc w:val="both"/>
    </w:pPr>
    <w:rPr>
      <w:b/>
      <w:bCs/>
    </w:rPr>
    <w:tblPr/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Columns 3"/>
    <w:basedOn w:val="59"/>
    <w:semiHidden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Columns 4"/>
    <w:basedOn w:val="59"/>
    <w:semiHidden/>
    <w:uiPriority w:val="0"/>
    <w:pPr>
      <w:widowControl w:val="0"/>
      <w:jc w:val="both"/>
    </w:pPr>
    <w:tblPr/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91">
    <w:name w:val="Table Columns 5"/>
    <w:basedOn w:val="59"/>
    <w:semiHidden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92">
    <w:name w:val="Table Grid 1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3">
    <w:name w:val="Table Grid 2"/>
    <w:basedOn w:val="59"/>
    <w:semiHidden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Grid 3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5">
    <w:name w:val="Table Grid 4"/>
    <w:basedOn w:val="59"/>
    <w:semiHidden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Grid 5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7">
    <w:name w:val="Table Grid 6"/>
    <w:basedOn w:val="59"/>
    <w:semiHidden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8">
    <w:name w:val="Table Grid 7"/>
    <w:basedOn w:val="59"/>
    <w:semiHidden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9">
    <w:name w:val="Table Grid 8"/>
    <w:basedOn w:val="59"/>
    <w:semiHidden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Web 1"/>
    <w:basedOn w:val="59"/>
    <w:semiHidden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1">
    <w:name w:val="Table Web 2"/>
    <w:basedOn w:val="59"/>
    <w:semiHidden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Web 3"/>
    <w:basedOn w:val="59"/>
    <w:semiHidden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Professional"/>
    <w:basedOn w:val="59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05">
    <w:name w:val="FollowedHyperlink"/>
    <w:basedOn w:val="104"/>
    <w:uiPriority w:val="0"/>
    <w:rPr>
      <w:color w:val="800080"/>
      <w:u w:val="single"/>
    </w:rPr>
  </w:style>
  <w:style w:type="character" w:styleId="106">
    <w:name w:val="Emphasis"/>
    <w:qFormat/>
    <w:uiPriority w:val="0"/>
    <w:rPr>
      <w:i/>
      <w:iCs/>
    </w:rPr>
  </w:style>
  <w:style w:type="character" w:styleId="107">
    <w:name w:val="line number"/>
    <w:basedOn w:val="104"/>
    <w:semiHidden/>
    <w:uiPriority w:val="0"/>
  </w:style>
  <w:style w:type="character" w:styleId="108">
    <w:name w:val="HTML Definition"/>
    <w:semiHidden/>
    <w:uiPriority w:val="0"/>
    <w:rPr>
      <w:i/>
      <w:iCs/>
    </w:rPr>
  </w:style>
  <w:style w:type="character" w:styleId="109">
    <w:name w:val="HTML Typewriter"/>
    <w:semiHidden/>
    <w:uiPriority w:val="0"/>
    <w:rPr>
      <w:rFonts w:ascii="Courier New" w:hAnsi="Courier New" w:cs="Courier New"/>
      <w:sz w:val="20"/>
      <w:szCs w:val="20"/>
    </w:rPr>
  </w:style>
  <w:style w:type="character" w:styleId="110">
    <w:name w:val="HTML Acronym"/>
    <w:basedOn w:val="104"/>
    <w:semiHidden/>
    <w:uiPriority w:val="0"/>
  </w:style>
  <w:style w:type="character" w:styleId="111">
    <w:name w:val="HTML Variable"/>
    <w:semiHidden/>
    <w:uiPriority w:val="0"/>
    <w:rPr>
      <w:i/>
      <w:iCs/>
    </w:rPr>
  </w:style>
  <w:style w:type="character" w:styleId="112">
    <w:name w:val="Hyperlink"/>
    <w:semiHidden/>
    <w:uiPriority w:val="0"/>
    <w:rPr>
      <w:color w:val="0000FF"/>
      <w:u w:val="single"/>
    </w:rPr>
  </w:style>
  <w:style w:type="character" w:styleId="113">
    <w:name w:val="HTML Code"/>
    <w:semiHidden/>
    <w:uiPriority w:val="0"/>
    <w:rPr>
      <w:rFonts w:ascii="Courier New" w:hAnsi="Courier New" w:cs="Courier New"/>
      <w:sz w:val="20"/>
      <w:szCs w:val="20"/>
    </w:rPr>
  </w:style>
  <w:style w:type="character" w:styleId="114">
    <w:name w:val="annotation reference"/>
    <w:basedOn w:val="104"/>
    <w:semiHidden/>
    <w:uiPriority w:val="0"/>
    <w:rPr>
      <w:sz w:val="21"/>
      <w:szCs w:val="21"/>
    </w:rPr>
  </w:style>
  <w:style w:type="character" w:styleId="115">
    <w:name w:val="HTML Cite"/>
    <w:semiHidden/>
    <w:uiPriority w:val="0"/>
    <w:rPr>
      <w:i/>
      <w:iCs/>
    </w:rPr>
  </w:style>
  <w:style w:type="character" w:styleId="116">
    <w:name w:val="HTML Keyboard"/>
    <w:semiHidden/>
    <w:uiPriority w:val="0"/>
    <w:rPr>
      <w:rFonts w:ascii="Courier New" w:hAnsi="Courier New" w:cs="Courier New"/>
      <w:sz w:val="20"/>
      <w:szCs w:val="20"/>
    </w:rPr>
  </w:style>
  <w:style w:type="character" w:styleId="117">
    <w:name w:val="HTML Sample"/>
    <w:semiHidden/>
    <w:uiPriority w:val="0"/>
    <w:rPr>
      <w:rFonts w:ascii="Courier New" w:hAnsi="Courier New" w:cs="Courier New"/>
    </w:rPr>
  </w:style>
  <w:style w:type="character" w:customStyle="1" w:styleId="118">
    <w:name w:val=" Char Char"/>
    <w:link w:val="19"/>
    <w:uiPriority w:val="0"/>
    <w:rPr>
      <w:rFonts w:ascii="Arial" w:hAnsi="Arial" w:eastAsia="黑体" w:cs="Arial"/>
      <w:kern w:val="2"/>
      <w:lang w:val="en-US" w:eastAsia="zh-CN" w:bidi="ar-SA"/>
    </w:rPr>
  </w:style>
  <w:style w:type="character" w:customStyle="1" w:styleId="119">
    <w:name w:val=" Char Char2"/>
    <w:link w:val="39"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120">
    <w:name w:val=" Char Char1"/>
    <w:link w:val="42"/>
    <w:uiPriority w:val="0"/>
    <w:rPr>
      <w:rFonts w:eastAsia="仿宋_GB2312"/>
      <w:kern w:val="2"/>
      <w:sz w:val="18"/>
      <w:szCs w:val="18"/>
      <w:lang w:val="en-US" w:eastAsia="zh-CN" w:bidi="ar-SA"/>
    </w:rPr>
  </w:style>
  <w:style w:type="character" w:customStyle="1" w:styleId="121">
    <w:name w:val="图片 Char"/>
    <w:link w:val="122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22">
    <w:name w:val="图片"/>
    <w:basedOn w:val="1"/>
    <w:link w:val="121"/>
    <w:uiPriority w:val="0"/>
    <w:pPr>
      <w:keepNext/>
      <w:spacing w:line="240" w:lineRule="auto"/>
      <w:ind w:firstLine="0" w:firstLineChars="0"/>
      <w:jc w:val="center"/>
    </w:pPr>
  </w:style>
  <w:style w:type="character" w:customStyle="1" w:styleId="123">
    <w:name w:val="题注编号 Char"/>
    <w:link w:val="124"/>
    <w:uiPriority w:val="0"/>
    <w:rPr>
      <w:rFonts w:ascii="Arial" w:hAnsi="Arial" w:eastAsia="黑体" w:cs="宋体"/>
      <w:kern w:val="2"/>
      <w:sz w:val="21"/>
      <w:lang w:val="en-US" w:eastAsia="zh-CN" w:bidi="ar-SA"/>
    </w:rPr>
  </w:style>
  <w:style w:type="paragraph" w:customStyle="1" w:styleId="124">
    <w:name w:val="题注编号"/>
    <w:basedOn w:val="19"/>
    <w:next w:val="125"/>
    <w:link w:val="123"/>
    <w:uiPriority w:val="0"/>
    <w:pPr>
      <w:spacing w:before="50" w:beforeLines="50" w:after="50" w:afterLines="50"/>
      <w:ind w:firstLine="0" w:firstLineChars="0"/>
      <w:jc w:val="center"/>
    </w:pPr>
    <w:rPr>
      <w:rFonts w:cs="宋体"/>
      <w:sz w:val="21"/>
    </w:rPr>
  </w:style>
  <w:style w:type="paragraph" w:customStyle="1" w:styleId="125">
    <w:name w:val="题注设置"/>
    <w:basedOn w:val="19"/>
    <w:link w:val="126"/>
    <w:uiPriority w:val="0"/>
    <w:pPr>
      <w:spacing w:before="50" w:beforeLines="50" w:after="50" w:afterLines="50"/>
      <w:ind w:firstLine="0" w:firstLineChars="0"/>
      <w:jc w:val="center"/>
    </w:pPr>
    <w:rPr>
      <w:rFonts w:ascii="宋体" w:hAnsi="宋体" w:cs="宋体"/>
      <w:sz w:val="21"/>
    </w:rPr>
  </w:style>
  <w:style w:type="character" w:customStyle="1" w:styleId="126">
    <w:name w:val="题注设置 Char"/>
    <w:link w:val="125"/>
    <w:uiPriority w:val="0"/>
    <w:rPr>
      <w:rFonts w:ascii="宋体" w:hAnsi="宋体" w:eastAsia="黑体" w:cs="宋体"/>
      <w:kern w:val="2"/>
      <w:sz w:val="21"/>
      <w:lang w:val="en-US" w:eastAsia="zh-CN" w:bidi="ar-SA"/>
    </w:rPr>
  </w:style>
  <w:style w:type="paragraph" w:customStyle="1" w:styleId="127">
    <w:name w:val="列出段落"/>
    <w:basedOn w:val="1"/>
    <w:qFormat/>
    <w:uiPriority w:val="0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128">
    <w:name w:val="Char"/>
    <w:basedOn w:val="1"/>
    <w:semiHidden/>
    <w:uiPriority w:val="0"/>
    <w:pPr>
      <w:widowControl/>
      <w:spacing w:after="160" w:afterLines="0" w:line="240" w:lineRule="exact"/>
      <w:jc w:val="left"/>
    </w:pPr>
    <w:rPr>
      <w:rFonts w:ascii="仿宋_GB2312" w:hAnsi="Calibri"/>
      <w:kern w:val="32"/>
      <w:szCs w:val="32"/>
    </w:rPr>
  </w:style>
  <w:style w:type="paragraph" w:customStyle="1" w:styleId="129">
    <w:name w:val="p0"/>
    <w:basedOn w:val="1"/>
    <w:uiPriority w:val="0"/>
    <w:pPr>
      <w:widowControl/>
      <w:spacing w:line="253" w:lineRule="atLeast"/>
      <w:ind w:firstLine="480" w:firstLineChars="0"/>
      <w:jc w:val="left"/>
    </w:pPr>
    <w:rPr>
      <w:rFonts w:ascii="宋体" w:hAnsi="宋体" w:cs="宋体"/>
      <w:kern w:val="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13.png"/><Relationship Id="rId31" Type="http://schemas.openxmlformats.org/officeDocument/2006/relationships/image" Target="media/image12.png"/><Relationship Id="rId30" Type="http://schemas.openxmlformats.org/officeDocument/2006/relationships/image" Target="media/image11.wmf"/><Relationship Id="rId3" Type="http://schemas.openxmlformats.org/officeDocument/2006/relationships/footnotes" Target="footnotes.xml"/><Relationship Id="rId29" Type="http://schemas.openxmlformats.org/officeDocument/2006/relationships/oleObject" Target="embeddings/oleObject5.bin"/><Relationship Id="rId28" Type="http://schemas.openxmlformats.org/officeDocument/2006/relationships/image" Target="media/image10.wmf"/><Relationship Id="rId27" Type="http://schemas.openxmlformats.org/officeDocument/2006/relationships/oleObject" Target="embeddings/oleObject4.bin"/><Relationship Id="rId26" Type="http://schemas.openxmlformats.org/officeDocument/2006/relationships/image" Target="media/image9.wmf"/><Relationship Id="rId25" Type="http://schemas.openxmlformats.org/officeDocument/2006/relationships/oleObject" Target="embeddings/oleObject3.bin"/><Relationship Id="rId24" Type="http://schemas.openxmlformats.org/officeDocument/2006/relationships/image" Target="media/image8.wmf"/><Relationship Id="rId23" Type="http://schemas.openxmlformats.org/officeDocument/2006/relationships/oleObject" Target="embeddings/oleObject2.bin"/><Relationship Id="rId22" Type="http://schemas.openxmlformats.org/officeDocument/2006/relationships/image" Target="media/image7.wmf"/><Relationship Id="rId21" Type="http://schemas.openxmlformats.org/officeDocument/2006/relationships/oleObject" Target="embeddings/oleObject1.bin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jpe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1114</Words>
  <Characters>1368</Characters>
  <Lines>604</Lines>
  <Paragraphs>480</Paragraphs>
  <TotalTime>0</TotalTime>
  <ScaleCrop>false</ScaleCrop>
  <LinksUpToDate>false</LinksUpToDate>
  <CharactersWithSpaces>1509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2015-05-13T18:43:00Z</dcterms:created>
  <dc:creator>User</dc:creator>
  <cp:lastModifiedBy>li li</cp:lastModifiedBy>
  <cp:lastPrinted>2015-05-16T01:07:00Z</cp:lastPrinted>
  <dcterms:modified xsi:type="dcterms:W3CDTF">2026-04-13T10:09:14Z</dcterms:modified>
  <dc:title>	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KSORubyTemplateID">
    <vt:lpwstr>6</vt:lpwstr>
  </property>
  <property fmtid="{D5CDD505-2E9C-101B-9397-08002B2CF9AE}" pid="4" name="ICV">
    <vt:lpwstr>65F9B4037B559444D3BBDB69A7A5C2AC_43</vt:lpwstr>
  </property>
  <property fmtid="{D5CDD505-2E9C-101B-9397-08002B2CF9AE}" pid="5" name="KSOTemplateDocerSaveRecord">
    <vt:lpwstr>eyJoZGlkIjoiZmRhMzEwMDE4OGY4OGIxMjI4M2I4ZTA1N2MyMTE2NzEiLCJ1c2VySWQiOiI0NDA0MzMwMTYifQ==</vt:lpwstr>
  </property>
</Properties>
</file>